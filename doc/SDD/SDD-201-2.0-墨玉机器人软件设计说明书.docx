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5BFC8" w14:textId="77777777" w:rsidR="00666C23" w:rsidRDefault="00666C23">
      <w:pPr>
        <w:pStyle w:val="ab"/>
        <w:jc w:val="center"/>
      </w:pPr>
    </w:p>
    <w:p w14:paraId="49BB2469" w14:textId="77777777" w:rsidR="00666C23" w:rsidRDefault="00666C23">
      <w:pPr>
        <w:pStyle w:val="ab"/>
      </w:pPr>
    </w:p>
    <w:p w14:paraId="2B70B84C" w14:textId="77777777" w:rsidR="00666C23" w:rsidRDefault="00666C23">
      <w:pPr>
        <w:pStyle w:val="ab"/>
      </w:pPr>
    </w:p>
    <w:p w14:paraId="1E5B0185" w14:textId="77777777" w:rsidR="00666C23" w:rsidRDefault="00666C23">
      <w:pPr>
        <w:pStyle w:val="ab"/>
      </w:pPr>
    </w:p>
    <w:p w14:paraId="245610DA" w14:textId="77777777" w:rsidR="00666C23" w:rsidRDefault="00666C23">
      <w:pPr>
        <w:pStyle w:val="ab"/>
      </w:pPr>
    </w:p>
    <w:p w14:paraId="14D14441" w14:textId="77777777" w:rsidR="00666C23" w:rsidRDefault="00666C23">
      <w:pPr>
        <w:pStyle w:val="ab"/>
      </w:pPr>
    </w:p>
    <w:p w14:paraId="3B3428E9" w14:textId="77777777" w:rsidR="00666C23" w:rsidRDefault="00666C23">
      <w:pPr>
        <w:pStyle w:val="ab"/>
      </w:pPr>
    </w:p>
    <w:p w14:paraId="5B124E6E" w14:textId="77777777" w:rsidR="00666C23" w:rsidRDefault="003E16B9">
      <w:pPr>
        <w:pStyle w:val="ab"/>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14:paraId="6857BF5B" w14:textId="77777777" w:rsidR="00666C23" w:rsidRDefault="003E16B9">
      <w:pPr>
        <w:pStyle w:val="ab"/>
        <w:jc w:val="center"/>
      </w:pPr>
      <w:r>
        <w:rPr>
          <w:b/>
          <w:sz w:val="48"/>
          <w:szCs w:val="48"/>
        </w:rPr>
        <w:t>软件设计说明书</w:t>
      </w:r>
    </w:p>
    <w:p w14:paraId="0954E765" w14:textId="77777777" w:rsidR="00666C23" w:rsidRDefault="003E16B9">
      <w:pPr>
        <w:pStyle w:val="ab"/>
        <w:jc w:val="center"/>
      </w:pPr>
      <w:r>
        <w:rPr>
          <w:b/>
          <w:sz w:val="48"/>
          <w:szCs w:val="48"/>
        </w:rPr>
        <w:t>【</w:t>
      </w:r>
      <w:r>
        <w:rPr>
          <w:b/>
          <w:i/>
          <w:sz w:val="48"/>
          <w:szCs w:val="48"/>
        </w:rPr>
        <w:t>SDD-201</w:t>
      </w:r>
      <w:r>
        <w:rPr>
          <w:b/>
          <w:sz w:val="48"/>
          <w:szCs w:val="48"/>
        </w:rPr>
        <w:t>】</w:t>
      </w:r>
    </w:p>
    <w:p w14:paraId="193DBF4C" w14:textId="7B099F31" w:rsidR="00666C23" w:rsidRDefault="003E16B9">
      <w:pPr>
        <w:pStyle w:val="ab"/>
        <w:jc w:val="center"/>
      </w:pPr>
      <w:r>
        <w:rPr>
          <w:rFonts w:ascii="黑体" w:eastAsia="黑体" w:hAnsi="黑体" w:cs="黑体"/>
          <w:b/>
          <w:sz w:val="48"/>
          <w:szCs w:val="48"/>
        </w:rPr>
        <w:t>【</w:t>
      </w:r>
      <w:r w:rsidR="00A12B4B">
        <w:rPr>
          <w:rFonts w:hint="eastAsia"/>
          <w:b/>
          <w:sz w:val="48"/>
          <w:szCs w:val="48"/>
        </w:rPr>
        <w:t>2</w:t>
      </w:r>
      <w:r>
        <w:rPr>
          <w:b/>
          <w:sz w:val="48"/>
          <w:szCs w:val="48"/>
        </w:rPr>
        <w:t>.</w:t>
      </w:r>
      <w:r w:rsidR="00A12B4B">
        <w:rPr>
          <w:rFonts w:hint="eastAsia"/>
          <w:b/>
          <w:sz w:val="48"/>
          <w:szCs w:val="48"/>
        </w:rPr>
        <w:t>0</w:t>
      </w:r>
      <w:r>
        <w:rPr>
          <w:rFonts w:ascii="黑体" w:eastAsia="黑体" w:hAnsi="黑体" w:cs="黑体"/>
          <w:b/>
          <w:sz w:val="48"/>
          <w:szCs w:val="48"/>
        </w:rPr>
        <w:t>】</w:t>
      </w:r>
    </w:p>
    <w:p w14:paraId="70E08386" w14:textId="77777777" w:rsidR="00666C23" w:rsidRDefault="00666C23">
      <w:pPr>
        <w:pStyle w:val="ab"/>
        <w:jc w:val="center"/>
      </w:pPr>
    </w:p>
    <w:p w14:paraId="70229F5E" w14:textId="7F5F146B" w:rsidR="00666C23" w:rsidRDefault="00666C23">
      <w:pPr>
        <w:pStyle w:val="ab"/>
      </w:pPr>
    </w:p>
    <w:p w14:paraId="7D9F3F82" w14:textId="61545B21" w:rsidR="00FC4C4A" w:rsidRDefault="00FC4C4A">
      <w:pPr>
        <w:pStyle w:val="ab"/>
      </w:pPr>
    </w:p>
    <w:p w14:paraId="7C38F965" w14:textId="30C493EC" w:rsidR="00FC4C4A" w:rsidRDefault="00FC4C4A">
      <w:pPr>
        <w:pStyle w:val="ab"/>
      </w:pPr>
    </w:p>
    <w:p w14:paraId="006BA4DF" w14:textId="3CA0B436" w:rsidR="00FC4C4A" w:rsidRDefault="00FC4C4A">
      <w:pPr>
        <w:pStyle w:val="ab"/>
      </w:pPr>
    </w:p>
    <w:p w14:paraId="7C2E541B" w14:textId="185D88F8" w:rsidR="00FC4C4A" w:rsidRDefault="00FC4C4A">
      <w:pPr>
        <w:pStyle w:val="ab"/>
      </w:pPr>
    </w:p>
    <w:p w14:paraId="575C60FE" w14:textId="0E01D462" w:rsidR="00FC4C4A" w:rsidRDefault="00FC4C4A">
      <w:pPr>
        <w:pStyle w:val="ab"/>
      </w:pPr>
    </w:p>
    <w:p w14:paraId="773D5A7C" w14:textId="07C551AB" w:rsidR="00FC4C4A" w:rsidRDefault="00FC4C4A">
      <w:pPr>
        <w:pStyle w:val="ab"/>
      </w:pPr>
    </w:p>
    <w:p w14:paraId="37DAC219" w14:textId="77777777" w:rsidR="00FC4C4A" w:rsidRDefault="00FC4C4A">
      <w:pPr>
        <w:pStyle w:val="ab"/>
      </w:pPr>
    </w:p>
    <w:p w14:paraId="7B48C45E" w14:textId="77777777" w:rsidR="00666C23" w:rsidRDefault="003E16B9">
      <w:pPr>
        <w:pStyle w:val="ab"/>
      </w:pPr>
      <w:r>
        <w:rPr>
          <w:sz w:val="28"/>
          <w:szCs w:val="28"/>
        </w:rPr>
        <w:lastRenderedPageBreak/>
        <w:t>分工说明</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53"/>
        <w:gridCol w:w="1486"/>
        <w:gridCol w:w="5402"/>
      </w:tblGrid>
      <w:tr w:rsidR="00666C23" w14:paraId="58675B58" w14:textId="77777777">
        <w:trPr>
          <w:trHeight w:val="435"/>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1A247A8" w14:textId="77777777" w:rsidR="00666C23" w:rsidRPr="00A12B4B" w:rsidRDefault="003E16B9">
            <w:pPr>
              <w:widowControl/>
              <w:spacing w:before="260" w:after="260"/>
              <w:jc w:val="left"/>
              <w:rPr>
                <w:color w:val="auto"/>
              </w:rPr>
            </w:pPr>
            <w:r w:rsidRPr="00A12B4B">
              <w:rPr>
                <w:color w:val="auto"/>
              </w:rPr>
              <w:t>小组名称</w:t>
            </w:r>
          </w:p>
        </w:tc>
        <w:tc>
          <w:tcPr>
            <w:tcW w:w="6888" w:type="dxa"/>
            <w:gridSpan w:val="2"/>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9A3B519" w14:textId="77777777" w:rsidR="00666C23" w:rsidRPr="00A12B4B" w:rsidRDefault="003E16B9">
            <w:pPr>
              <w:widowControl/>
              <w:spacing w:before="260" w:after="260"/>
              <w:jc w:val="left"/>
              <w:rPr>
                <w:color w:val="auto"/>
              </w:rPr>
            </w:pPr>
            <w:r w:rsidRPr="00A12B4B">
              <w:rPr>
                <w:color w:val="auto"/>
              </w:rPr>
              <w:t>墨玉（组号：201）</w:t>
            </w:r>
          </w:p>
        </w:tc>
      </w:tr>
      <w:tr w:rsidR="00666C23" w14:paraId="3352A875" w14:textId="77777777">
        <w:trPr>
          <w:trHeight w:val="42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02821F4" w14:textId="77777777" w:rsidR="00666C23" w:rsidRPr="00A12B4B" w:rsidRDefault="003E16B9">
            <w:pPr>
              <w:widowControl/>
              <w:spacing w:before="260" w:after="260"/>
              <w:jc w:val="left"/>
              <w:rPr>
                <w:color w:val="auto"/>
              </w:rPr>
            </w:pPr>
            <w:r w:rsidRPr="00A12B4B">
              <w:rPr>
                <w:color w:val="auto"/>
              </w:rPr>
              <w:t>学号</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EAB3F17" w14:textId="77777777" w:rsidR="00666C23" w:rsidRPr="00A12B4B" w:rsidRDefault="003E16B9">
            <w:pPr>
              <w:widowControl/>
              <w:spacing w:before="260" w:after="260"/>
              <w:jc w:val="left"/>
              <w:rPr>
                <w:color w:val="auto"/>
              </w:rPr>
            </w:pPr>
            <w:r w:rsidRPr="00A12B4B">
              <w:rPr>
                <w:color w:val="auto"/>
              </w:rPr>
              <w:t>姓名</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AA05110" w14:textId="77777777" w:rsidR="00666C23" w:rsidRPr="00A12B4B" w:rsidRDefault="003E16B9">
            <w:pPr>
              <w:widowControl/>
              <w:spacing w:before="260" w:after="260"/>
              <w:jc w:val="left"/>
              <w:rPr>
                <w:color w:val="auto"/>
              </w:rPr>
            </w:pPr>
            <w:r w:rsidRPr="00A12B4B">
              <w:rPr>
                <w:color w:val="auto"/>
              </w:rPr>
              <w:t>本文档中主要承担的工作内容</w:t>
            </w:r>
          </w:p>
        </w:tc>
      </w:tr>
      <w:tr w:rsidR="00666C23" w14:paraId="677B575F"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155B96" w14:textId="77777777" w:rsidR="00666C23" w:rsidRPr="00A12B4B" w:rsidRDefault="003E16B9">
            <w:pPr>
              <w:widowControl/>
              <w:spacing w:before="260" w:after="260"/>
              <w:jc w:val="left"/>
              <w:rPr>
                <w:color w:val="auto"/>
              </w:rPr>
            </w:pPr>
            <w:r w:rsidRPr="00A12B4B">
              <w:rPr>
                <w:color w:val="auto"/>
              </w:rPr>
              <w:t>17373203</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673D1F" w14:textId="77777777" w:rsidR="00666C23" w:rsidRPr="00A12B4B" w:rsidRDefault="003E16B9">
            <w:pPr>
              <w:widowControl/>
              <w:spacing w:before="260" w:after="260"/>
              <w:jc w:val="left"/>
              <w:rPr>
                <w:color w:val="auto"/>
              </w:rPr>
            </w:pPr>
            <w:r w:rsidRPr="00A12B4B">
              <w:rPr>
                <w:color w:val="auto"/>
              </w:rPr>
              <w:t>陆广炎</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08782" w14:textId="77777777" w:rsidR="00666C23" w:rsidRPr="00A12B4B" w:rsidRDefault="003E16B9">
            <w:pPr>
              <w:widowControl/>
              <w:spacing w:before="260" w:after="260"/>
              <w:jc w:val="left"/>
              <w:rPr>
                <w:color w:val="auto"/>
              </w:rPr>
            </w:pPr>
            <w:r w:rsidRPr="00A12B4B">
              <w:rPr>
                <w:color w:val="auto"/>
              </w:rPr>
              <w:t>3数据库设计</w:t>
            </w:r>
          </w:p>
        </w:tc>
      </w:tr>
      <w:tr w:rsidR="00666C23" w14:paraId="617313C6"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D3CCDB" w14:textId="77777777" w:rsidR="00666C23" w:rsidRPr="00A12B4B" w:rsidRDefault="003E16B9">
            <w:pPr>
              <w:widowControl/>
              <w:spacing w:before="260" w:after="260"/>
              <w:jc w:val="left"/>
              <w:rPr>
                <w:color w:val="auto"/>
              </w:rPr>
            </w:pPr>
            <w:r w:rsidRPr="00A12B4B">
              <w:rPr>
                <w:color w:val="auto"/>
              </w:rPr>
              <w:t>17373261</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668BE8" w14:textId="77777777" w:rsidR="00666C23" w:rsidRPr="00A12B4B" w:rsidRDefault="003E16B9">
            <w:pPr>
              <w:widowControl/>
              <w:spacing w:before="260" w:after="260"/>
              <w:jc w:val="left"/>
              <w:rPr>
                <w:color w:val="auto"/>
              </w:rPr>
            </w:pPr>
            <w:r w:rsidRPr="00A12B4B">
              <w:rPr>
                <w:color w:val="auto"/>
              </w:rPr>
              <w:t>陈宇轩</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20C6A" w14:textId="77777777" w:rsidR="00666C23" w:rsidRPr="00A12B4B" w:rsidRDefault="003E16B9">
            <w:pPr>
              <w:widowControl/>
              <w:spacing w:before="260" w:after="260"/>
              <w:jc w:val="left"/>
              <w:rPr>
                <w:color w:val="auto"/>
              </w:rPr>
            </w:pPr>
            <w:r w:rsidRPr="00A12B4B">
              <w:rPr>
                <w:color w:val="auto"/>
              </w:rPr>
              <w:t>5接口设计</w:t>
            </w:r>
          </w:p>
        </w:tc>
      </w:tr>
      <w:tr w:rsidR="00666C23" w14:paraId="7963ACEC"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CA87E5" w14:textId="77777777" w:rsidR="00666C23" w:rsidRPr="00A12B4B" w:rsidRDefault="003E16B9">
            <w:pPr>
              <w:widowControl/>
              <w:spacing w:before="260" w:after="260"/>
              <w:jc w:val="left"/>
              <w:rPr>
                <w:color w:val="auto"/>
              </w:rPr>
            </w:pPr>
            <w:r w:rsidRPr="00A12B4B">
              <w:rPr>
                <w:color w:val="auto"/>
              </w:rPr>
              <w:t>17373200</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C246B" w14:textId="77777777" w:rsidR="00666C23" w:rsidRPr="00A12B4B" w:rsidRDefault="003E16B9">
            <w:pPr>
              <w:widowControl/>
              <w:spacing w:before="260" w:after="260"/>
              <w:jc w:val="left"/>
              <w:rPr>
                <w:color w:val="auto"/>
              </w:rPr>
            </w:pPr>
            <w:r w:rsidRPr="00A12B4B">
              <w:rPr>
                <w:color w:val="auto"/>
              </w:rPr>
              <w:t>陈宇航</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9E20F9" w14:textId="77777777" w:rsidR="00666C23" w:rsidRPr="00A12B4B" w:rsidRDefault="003E16B9">
            <w:pPr>
              <w:widowControl/>
              <w:spacing w:before="260" w:after="260"/>
              <w:jc w:val="left"/>
              <w:rPr>
                <w:color w:val="auto"/>
              </w:rPr>
            </w:pPr>
            <w:r w:rsidRPr="00A12B4B">
              <w:rPr>
                <w:color w:val="auto"/>
              </w:rPr>
              <w:t>1范围2需求概述7运行环境</w:t>
            </w:r>
          </w:p>
        </w:tc>
      </w:tr>
      <w:tr w:rsidR="00666C23" w14:paraId="26F6F5C1"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EDC9F9" w14:textId="77777777" w:rsidR="00666C23" w:rsidRPr="00A12B4B" w:rsidRDefault="003E16B9">
            <w:pPr>
              <w:widowControl/>
              <w:spacing w:before="260" w:after="260"/>
              <w:jc w:val="left"/>
              <w:rPr>
                <w:color w:val="auto"/>
              </w:rPr>
            </w:pPr>
            <w:r w:rsidRPr="00A12B4B">
              <w:rPr>
                <w:color w:val="auto"/>
              </w:rPr>
              <w:t>17373217</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A598E" w14:textId="77777777" w:rsidR="00666C23" w:rsidRPr="00A12B4B" w:rsidRDefault="003E16B9">
            <w:pPr>
              <w:widowControl/>
              <w:spacing w:before="260" w:after="260"/>
              <w:jc w:val="left"/>
              <w:rPr>
                <w:color w:val="auto"/>
              </w:rPr>
            </w:pPr>
            <w:r w:rsidRPr="00A12B4B">
              <w:rPr>
                <w:color w:val="auto"/>
              </w:rPr>
              <w:t>段牧知</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FA7F6A" w14:textId="77777777" w:rsidR="00666C23" w:rsidRPr="00A12B4B" w:rsidRDefault="003E16B9">
            <w:pPr>
              <w:widowControl/>
              <w:spacing w:before="260" w:after="260"/>
              <w:jc w:val="left"/>
              <w:rPr>
                <w:color w:val="auto"/>
              </w:rPr>
            </w:pPr>
            <w:r w:rsidRPr="00A12B4B">
              <w:rPr>
                <w:color w:val="auto"/>
              </w:rPr>
              <w:t>5接口设计8需求可追踪性说明 排版修改</w:t>
            </w:r>
          </w:p>
        </w:tc>
      </w:tr>
      <w:tr w:rsidR="00666C23" w14:paraId="77D760D5"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3EA47C" w14:textId="77777777" w:rsidR="00666C23" w:rsidRPr="00A12B4B" w:rsidRDefault="003E16B9">
            <w:pPr>
              <w:widowControl/>
              <w:spacing w:before="260" w:after="260"/>
              <w:jc w:val="left"/>
              <w:rPr>
                <w:color w:val="auto"/>
              </w:rPr>
            </w:pPr>
            <w:r w:rsidRPr="00A12B4B">
              <w:rPr>
                <w:color w:val="auto"/>
              </w:rPr>
              <w:t>17373468</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90BCD" w14:textId="77777777" w:rsidR="00666C23" w:rsidRPr="00A12B4B" w:rsidRDefault="003E16B9">
            <w:pPr>
              <w:widowControl/>
              <w:spacing w:before="260" w:after="260"/>
              <w:jc w:val="left"/>
              <w:rPr>
                <w:color w:val="auto"/>
              </w:rPr>
            </w:pPr>
            <w:r w:rsidRPr="00A12B4B">
              <w:rPr>
                <w:color w:val="auto"/>
              </w:rPr>
              <w:t>赵子敬</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86A0E5" w14:textId="77777777" w:rsidR="00666C23" w:rsidRPr="00A12B4B" w:rsidRDefault="003E16B9">
            <w:pPr>
              <w:widowControl/>
              <w:spacing w:before="260" w:after="260"/>
              <w:jc w:val="left"/>
              <w:rPr>
                <w:color w:val="auto"/>
              </w:rPr>
            </w:pPr>
            <w:r w:rsidRPr="00A12B4B">
              <w:rPr>
                <w:color w:val="auto"/>
              </w:rPr>
              <w:t>4体系结构设计6详细设计</w:t>
            </w:r>
          </w:p>
        </w:tc>
      </w:tr>
    </w:tbl>
    <w:p w14:paraId="5D4B7C27" w14:textId="77777777" w:rsidR="00666C23" w:rsidRDefault="00666C23">
      <w:pPr>
        <w:pStyle w:val="ab"/>
      </w:pPr>
    </w:p>
    <w:p w14:paraId="33E6D16A" w14:textId="77777777" w:rsidR="00666C23" w:rsidRDefault="003E16B9">
      <w:pPr>
        <w:pStyle w:val="ab"/>
        <w:jc w:val="center"/>
      </w:pPr>
      <w:r>
        <w:rPr>
          <w:sz w:val="28"/>
          <w:szCs w:val="28"/>
        </w:rPr>
        <w:t>版本变更历史</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777"/>
        <w:gridCol w:w="1232"/>
        <w:gridCol w:w="2130"/>
        <w:gridCol w:w="1071"/>
        <w:gridCol w:w="3004"/>
      </w:tblGrid>
      <w:tr w:rsidR="00666C23" w14:paraId="0CC59E8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CA2E7" w14:textId="77777777" w:rsidR="00666C23" w:rsidRPr="00A12B4B" w:rsidRDefault="003E16B9">
            <w:pPr>
              <w:widowControl/>
              <w:spacing w:before="260" w:after="260"/>
              <w:jc w:val="left"/>
              <w:rPr>
                <w:color w:val="auto"/>
              </w:rPr>
            </w:pPr>
            <w:r w:rsidRPr="00A12B4B">
              <w:rPr>
                <w:color w:val="auto"/>
              </w:rPr>
              <w:t>版本</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025820" w14:textId="77777777" w:rsidR="00666C23" w:rsidRPr="00A12B4B" w:rsidRDefault="003E16B9">
            <w:pPr>
              <w:widowControl/>
              <w:spacing w:before="260" w:after="260"/>
              <w:jc w:val="left"/>
              <w:rPr>
                <w:color w:val="auto"/>
              </w:rPr>
            </w:pPr>
            <w:r w:rsidRPr="00A12B4B">
              <w:rPr>
                <w:color w:val="auto"/>
              </w:rPr>
              <w:t>提交日期</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FBA628" w14:textId="77777777" w:rsidR="00666C23" w:rsidRPr="00A12B4B" w:rsidRDefault="003E16B9">
            <w:pPr>
              <w:widowControl/>
              <w:spacing w:before="260" w:after="260"/>
              <w:jc w:val="left"/>
              <w:rPr>
                <w:color w:val="auto"/>
              </w:rPr>
            </w:pPr>
            <w:r w:rsidRPr="00A12B4B">
              <w:rPr>
                <w:color w:val="auto"/>
              </w:rPr>
              <w:t>主要编制人</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2220E6" w14:textId="77777777" w:rsidR="00666C23" w:rsidRPr="00A12B4B" w:rsidRDefault="003E16B9">
            <w:pPr>
              <w:widowControl/>
              <w:spacing w:before="260" w:after="260"/>
              <w:jc w:val="left"/>
              <w:rPr>
                <w:color w:val="auto"/>
              </w:rPr>
            </w:pPr>
            <w:r w:rsidRPr="00A12B4B">
              <w:rPr>
                <w:color w:val="auto"/>
              </w:rPr>
              <w:t>审核人</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5505A0" w14:textId="77777777" w:rsidR="00666C23" w:rsidRPr="00A12B4B" w:rsidRDefault="003E16B9">
            <w:pPr>
              <w:widowControl/>
              <w:spacing w:before="260" w:after="260"/>
              <w:jc w:val="left"/>
              <w:rPr>
                <w:color w:val="auto"/>
              </w:rPr>
            </w:pPr>
            <w:r w:rsidRPr="00A12B4B">
              <w:rPr>
                <w:color w:val="auto"/>
              </w:rPr>
              <w:t>版本说明</w:t>
            </w:r>
          </w:p>
        </w:tc>
      </w:tr>
      <w:tr w:rsidR="00666C23" w14:paraId="308626F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5F3487" w14:textId="77777777" w:rsidR="00666C23" w:rsidRPr="00A12B4B" w:rsidRDefault="003E16B9">
            <w:pPr>
              <w:widowControl/>
              <w:spacing w:before="260" w:after="260"/>
              <w:jc w:val="left"/>
              <w:rPr>
                <w:color w:val="auto"/>
              </w:rPr>
            </w:pPr>
            <w:r w:rsidRPr="00A12B4B">
              <w:rPr>
                <w:color w:val="auto"/>
              </w:rPr>
              <w:t>1.0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6EDB36" w14:textId="77777777" w:rsidR="00666C23" w:rsidRPr="00A12B4B" w:rsidRDefault="003E16B9">
            <w:pPr>
              <w:widowControl/>
              <w:spacing w:before="260" w:after="260"/>
              <w:jc w:val="left"/>
              <w:rPr>
                <w:color w:val="auto"/>
              </w:rPr>
            </w:pPr>
            <w:r w:rsidRPr="00A12B4B">
              <w:rPr>
                <w:color w:val="auto"/>
              </w:rPr>
              <w:t>2020.4.20</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C7AFC"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67039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0297CB" w14:textId="77777777" w:rsidR="00666C23" w:rsidRPr="00A12B4B" w:rsidRDefault="003E16B9">
            <w:pPr>
              <w:widowControl/>
              <w:spacing w:before="260" w:after="260"/>
              <w:jc w:val="left"/>
              <w:rPr>
                <w:color w:val="auto"/>
              </w:rPr>
            </w:pPr>
            <w:r w:rsidRPr="00A12B4B">
              <w:rPr>
                <w:color w:val="auto"/>
              </w:rPr>
              <w:t>初稿</w:t>
            </w:r>
          </w:p>
        </w:tc>
      </w:tr>
      <w:tr w:rsidR="00666C23" w14:paraId="3737E40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1412C" w14:textId="77777777" w:rsidR="00666C23" w:rsidRPr="00A12B4B" w:rsidRDefault="003E16B9">
            <w:pPr>
              <w:widowControl/>
              <w:spacing w:before="260" w:after="260"/>
              <w:jc w:val="left"/>
              <w:rPr>
                <w:color w:val="auto"/>
              </w:rPr>
            </w:pPr>
            <w:r w:rsidRPr="00A12B4B">
              <w:rPr>
                <w:color w:val="auto"/>
              </w:rPr>
              <w:t>1.1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7E095A" w14:textId="77777777" w:rsidR="00666C23" w:rsidRPr="00A12B4B" w:rsidRDefault="003E16B9">
            <w:pPr>
              <w:widowControl/>
              <w:spacing w:before="260" w:after="260"/>
              <w:jc w:val="left"/>
              <w:rPr>
                <w:color w:val="auto"/>
              </w:rPr>
            </w:pPr>
            <w:r w:rsidRPr="00A12B4B">
              <w:rPr>
                <w:color w:val="auto"/>
              </w:rPr>
              <w:t>2020.4.23</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39AFC5" w14:textId="77777777" w:rsidR="00666C23" w:rsidRPr="00A12B4B" w:rsidRDefault="003E16B9">
            <w:pPr>
              <w:widowControl/>
              <w:spacing w:before="260" w:after="260"/>
              <w:jc w:val="left"/>
              <w:rPr>
                <w:color w:val="auto"/>
              </w:rPr>
            </w:pPr>
            <w:r w:rsidRPr="00A12B4B">
              <w:rPr>
                <w:color w:val="auto"/>
              </w:rPr>
              <w:t>陆广炎</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18C586"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F5E7EEC" w14:textId="77777777" w:rsidR="00666C23" w:rsidRPr="00A12B4B" w:rsidRDefault="003E16B9">
            <w:pPr>
              <w:widowControl/>
              <w:spacing w:before="260" w:after="260"/>
              <w:jc w:val="left"/>
              <w:rPr>
                <w:color w:val="auto"/>
              </w:rPr>
            </w:pPr>
            <w:r w:rsidRPr="00A12B4B">
              <w:rPr>
                <w:color w:val="auto"/>
              </w:rPr>
              <w:t>完善数据库设计</w:t>
            </w:r>
          </w:p>
        </w:tc>
      </w:tr>
      <w:tr w:rsidR="00666C23" w14:paraId="7D0D46EE"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38E2C" w14:textId="77777777" w:rsidR="00666C23" w:rsidRPr="00A12B4B" w:rsidRDefault="003E16B9">
            <w:pPr>
              <w:widowControl/>
              <w:spacing w:before="260" w:after="260"/>
              <w:jc w:val="left"/>
              <w:rPr>
                <w:color w:val="auto"/>
              </w:rPr>
            </w:pPr>
            <w:r w:rsidRPr="00A12B4B">
              <w:rPr>
                <w:color w:val="auto"/>
              </w:rPr>
              <w:t>1.2</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E21F94"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E23254" w14:textId="77777777" w:rsidR="00666C23" w:rsidRPr="00A12B4B" w:rsidRDefault="003E16B9">
            <w:pPr>
              <w:widowControl/>
              <w:spacing w:before="260" w:after="260"/>
              <w:jc w:val="left"/>
              <w:rPr>
                <w:color w:val="auto"/>
              </w:rPr>
            </w:pPr>
            <w:r w:rsidRPr="00A12B4B">
              <w:rPr>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197E2"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1C8AFF" w14:textId="77777777" w:rsidR="00666C23" w:rsidRPr="00A12B4B" w:rsidRDefault="003E16B9">
            <w:pPr>
              <w:widowControl/>
              <w:spacing w:before="260" w:after="260"/>
              <w:jc w:val="left"/>
              <w:rPr>
                <w:color w:val="auto"/>
              </w:rPr>
            </w:pPr>
            <w:r w:rsidRPr="00A12B4B">
              <w:rPr>
                <w:color w:val="auto"/>
              </w:rPr>
              <w:t>完善详细设计</w:t>
            </w:r>
          </w:p>
        </w:tc>
      </w:tr>
      <w:tr w:rsidR="00666C23" w14:paraId="3C5EE0B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6700B1" w14:textId="77777777" w:rsidR="00666C23" w:rsidRPr="00A12B4B" w:rsidRDefault="003E16B9">
            <w:pPr>
              <w:widowControl/>
              <w:spacing w:before="260" w:after="260"/>
              <w:jc w:val="left"/>
              <w:rPr>
                <w:color w:val="auto"/>
              </w:rPr>
            </w:pPr>
            <w:r w:rsidRPr="00A12B4B">
              <w:rPr>
                <w:color w:val="auto"/>
              </w:rPr>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922CE3"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D0EF35" w14:textId="77777777" w:rsidR="00666C23" w:rsidRPr="00A12B4B" w:rsidRDefault="003E16B9">
            <w:pPr>
              <w:widowControl/>
              <w:spacing w:before="260" w:after="260"/>
              <w:jc w:val="left"/>
              <w:rPr>
                <w:color w:val="auto"/>
              </w:rPr>
            </w:pPr>
            <w:r w:rsidRPr="00A12B4B">
              <w:rPr>
                <w:color w:val="auto"/>
              </w:rPr>
              <w:t>段牧知</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75BB65"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2BDF9" w14:textId="77777777" w:rsidR="00666C23" w:rsidRPr="00A12B4B" w:rsidRDefault="003E16B9">
            <w:pPr>
              <w:widowControl/>
              <w:spacing w:before="260" w:after="260"/>
              <w:jc w:val="left"/>
              <w:rPr>
                <w:color w:val="auto"/>
              </w:rPr>
            </w:pPr>
            <w:r w:rsidRPr="00A12B4B">
              <w:rPr>
                <w:color w:val="auto"/>
              </w:rPr>
              <w:t>对图表信息进行整合修改，完善接口设计</w:t>
            </w:r>
          </w:p>
        </w:tc>
      </w:tr>
      <w:tr w:rsidR="00666C23" w14:paraId="71083034"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DF6522" w14:textId="77777777" w:rsidR="00666C23" w:rsidRPr="00A12B4B" w:rsidRDefault="003E16B9">
            <w:pPr>
              <w:widowControl/>
              <w:spacing w:before="260" w:after="260"/>
              <w:jc w:val="left"/>
              <w:rPr>
                <w:color w:val="auto"/>
              </w:rPr>
            </w:pPr>
            <w:r w:rsidRPr="00A12B4B">
              <w:rPr>
                <w:color w:val="auto"/>
              </w:rPr>
              <w:lastRenderedPageBreak/>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3799F9"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1AD062"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B8FAD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D0A7C" w14:textId="77777777" w:rsidR="00666C23" w:rsidRPr="00A12B4B" w:rsidRDefault="003E16B9">
            <w:pPr>
              <w:widowControl/>
              <w:spacing w:before="260" w:after="260"/>
              <w:jc w:val="left"/>
              <w:rPr>
                <w:color w:val="auto"/>
              </w:rPr>
            </w:pPr>
            <w:r w:rsidRPr="00A12B4B">
              <w:rPr>
                <w:color w:val="auto"/>
              </w:rPr>
              <w:t>修改表标，撤销界面和不必要的注释</w:t>
            </w:r>
          </w:p>
        </w:tc>
      </w:tr>
      <w:tr w:rsidR="00666C23" w14:paraId="342CF94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2E3027" w14:textId="77777777" w:rsidR="00666C23" w:rsidRPr="00A12B4B" w:rsidRDefault="003E16B9">
            <w:pPr>
              <w:widowControl/>
              <w:spacing w:before="260" w:after="260"/>
              <w:jc w:val="left"/>
              <w:rPr>
                <w:color w:val="auto"/>
              </w:rPr>
            </w:pPr>
            <w:r w:rsidRPr="00A12B4B">
              <w:rPr>
                <w:color w:val="auto"/>
              </w:rPr>
              <w:t>1.4</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A2C59"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84268D" w14:textId="77777777" w:rsidR="00666C23" w:rsidRPr="00A12B4B" w:rsidRDefault="003E16B9">
            <w:pPr>
              <w:widowControl/>
              <w:spacing w:before="260" w:after="260"/>
              <w:jc w:val="left"/>
              <w:rPr>
                <w:color w:val="auto"/>
              </w:rPr>
            </w:pPr>
            <w:r w:rsidRPr="00A12B4B">
              <w:rPr>
                <w:color w:val="auto"/>
              </w:rPr>
              <w:t>段牧知</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C7CF5B"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B19F" w14:textId="77777777" w:rsidR="00666C23" w:rsidRPr="00A12B4B" w:rsidRDefault="003E16B9">
            <w:pPr>
              <w:widowControl/>
              <w:spacing w:before="260" w:after="260"/>
              <w:jc w:val="left"/>
              <w:rPr>
                <w:color w:val="auto"/>
              </w:rPr>
            </w:pPr>
            <w:r w:rsidRPr="00A12B4B">
              <w:rPr>
                <w:color w:val="auto"/>
              </w:rPr>
              <w:t>修改用户界面部分</w:t>
            </w:r>
          </w:p>
        </w:tc>
      </w:tr>
      <w:tr w:rsidR="00666C23" w14:paraId="12611E82"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62F9F2" w14:textId="77777777" w:rsidR="00666C23" w:rsidRPr="00A12B4B" w:rsidRDefault="003E16B9">
            <w:pPr>
              <w:widowControl/>
              <w:spacing w:before="260" w:after="260"/>
              <w:jc w:val="left"/>
              <w:rPr>
                <w:color w:val="auto"/>
              </w:rPr>
            </w:pPr>
            <w:r w:rsidRPr="00A12B4B">
              <w:rPr>
                <w:color w:val="auto"/>
              </w:rPr>
              <w:t>1.5</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1B8FC2"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66CCF6" w14:textId="77777777" w:rsidR="00666C23" w:rsidRPr="00A12B4B" w:rsidRDefault="003E16B9">
            <w:pPr>
              <w:widowControl/>
              <w:spacing w:before="260" w:after="260"/>
              <w:jc w:val="left"/>
              <w:rPr>
                <w:color w:val="auto"/>
              </w:rPr>
            </w:pPr>
            <w:r w:rsidRPr="00A12B4B">
              <w:rPr>
                <w:color w:val="auto"/>
              </w:rPr>
              <w:t>陆广炎、赵子敬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B7C8" w14:textId="77777777" w:rsidR="00666C23" w:rsidRPr="00A12B4B" w:rsidRDefault="00666C23">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45943" w14:textId="6B8F5773" w:rsidR="00616B2E" w:rsidRPr="00A12B4B" w:rsidRDefault="003E16B9">
            <w:pPr>
              <w:widowControl/>
              <w:spacing w:before="260" w:after="260"/>
              <w:jc w:val="left"/>
              <w:rPr>
                <w:color w:val="auto"/>
              </w:rPr>
            </w:pPr>
            <w:r w:rsidRPr="00A12B4B">
              <w:rPr>
                <w:color w:val="auto"/>
              </w:rPr>
              <w:t>修改详细设计中后端模块实现部分以及数据库部分</w:t>
            </w:r>
          </w:p>
        </w:tc>
      </w:tr>
      <w:tr w:rsidR="00616B2E" w14:paraId="2599E82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C8D6DE" w14:textId="5028B74B" w:rsidR="00616B2E" w:rsidRPr="00A12B4B" w:rsidRDefault="00616B2E">
            <w:pPr>
              <w:widowControl/>
              <w:spacing w:before="260" w:after="260"/>
              <w:jc w:val="left"/>
              <w:rPr>
                <w:color w:val="auto"/>
              </w:rPr>
            </w:pPr>
            <w:r>
              <w:rPr>
                <w:rFonts w:hint="eastAsia"/>
                <w:color w:val="auto"/>
              </w:rPr>
              <w:t>2.0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E7A4AB" w14:textId="64D10F92" w:rsidR="00616B2E" w:rsidRPr="00A12B4B" w:rsidRDefault="00616B2E">
            <w:pPr>
              <w:widowControl/>
              <w:spacing w:before="260" w:after="260"/>
              <w:jc w:val="left"/>
              <w:rPr>
                <w:color w:val="auto"/>
              </w:rPr>
            </w:pPr>
            <w:r>
              <w:rPr>
                <w:rFonts w:hint="eastAsia"/>
                <w:color w:val="auto"/>
              </w:rPr>
              <w:t>2020.6.8</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A4F96E" w14:textId="4A41FF42" w:rsidR="00616B2E" w:rsidRPr="00A12B4B" w:rsidRDefault="00616B2E">
            <w:pPr>
              <w:widowControl/>
              <w:spacing w:before="260" w:after="260"/>
              <w:jc w:val="left"/>
              <w:rPr>
                <w:color w:val="auto"/>
              </w:rPr>
            </w:pPr>
            <w:r>
              <w:rPr>
                <w:rFonts w:hint="eastAsia"/>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01D6FA" w14:textId="77777777" w:rsidR="00616B2E" w:rsidRPr="00A12B4B" w:rsidRDefault="00616B2E">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A10717" w14:textId="69972FD5" w:rsidR="00616B2E" w:rsidRPr="00A12B4B" w:rsidRDefault="00616B2E">
            <w:pPr>
              <w:widowControl/>
              <w:spacing w:before="260" w:after="260"/>
              <w:jc w:val="left"/>
              <w:rPr>
                <w:color w:val="auto"/>
              </w:rPr>
            </w:pPr>
            <w:r>
              <w:rPr>
                <w:rFonts w:hint="eastAsia"/>
                <w:color w:val="auto"/>
              </w:rPr>
              <w:t>文档整体格式修改以及前端页面部分修改</w:t>
            </w:r>
          </w:p>
        </w:tc>
      </w:tr>
    </w:tbl>
    <w:p w14:paraId="32DC196D" w14:textId="77777777" w:rsidR="00666C23" w:rsidRDefault="00666C23">
      <w:pPr>
        <w:pStyle w:val="ab"/>
      </w:pPr>
    </w:p>
    <w:p w14:paraId="40C826EA" w14:textId="77777777" w:rsidR="00666C23" w:rsidRDefault="003E16B9">
      <w:pPr>
        <w:pStyle w:val="12"/>
        <w:numPr>
          <w:ilvl w:val="0"/>
          <w:numId w:val="1"/>
        </w:numPr>
        <w:spacing w:before="720"/>
      </w:pPr>
      <w:r>
        <w:rPr>
          <w:sz w:val="28"/>
          <w:szCs w:val="28"/>
        </w:rPr>
        <w:t>范围</w:t>
      </w:r>
    </w:p>
    <w:p w14:paraId="5989C150" w14:textId="77777777" w:rsidR="00666C23" w:rsidRDefault="003E16B9">
      <w:pPr>
        <w:pStyle w:val="20"/>
        <w:numPr>
          <w:ilvl w:val="1"/>
          <w:numId w:val="1"/>
        </w:numPr>
      </w:pPr>
      <w:r>
        <w:t>项目概述</w:t>
      </w:r>
    </w:p>
    <w:p w14:paraId="14C9FFE5" w14:textId="77777777" w:rsidR="00666C23" w:rsidRDefault="003E16B9">
      <w:pPr>
        <w:pStyle w:val="ab"/>
        <w:ind w:firstLine="420"/>
      </w:pPr>
      <w:r>
        <w:t>作为一种专用的计算机系统，嵌入式系统是软件和硬件的综合体，还可以涵盖机械等附属装置。它嵌入在装置或设备中实现特定的控制逻辑，如机器人控制单元等。</w:t>
      </w:r>
    </w:p>
    <w:p w14:paraId="246AA1E6" w14:textId="77777777" w:rsidR="00666C23" w:rsidRDefault="003E16B9">
      <w:pPr>
        <w:pStyle w:val="ab"/>
        <w:ind w:firstLine="420"/>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14:paraId="29D1C6C1" w14:textId="77777777" w:rsidR="00666C23" w:rsidRDefault="003E16B9">
      <w:pPr>
        <w:pStyle w:val="ab"/>
        <w:ind w:firstLine="420"/>
      </w:pPr>
      <w:r>
        <w:t>除了上述的主要功能，本项目对于设计出的机器人还有以下非功能性需求：1、机器人结构稳定，可长期使用而不会轻易损毁。2、机器人硬件软件并行设计，耦合度较</w:t>
      </w:r>
      <w:r>
        <w:lastRenderedPageBreak/>
        <w:t>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14:paraId="6FC2978D" w14:textId="77777777" w:rsidR="00666C23" w:rsidRDefault="003E16B9">
      <w:pPr>
        <w:pStyle w:val="20"/>
        <w:numPr>
          <w:ilvl w:val="1"/>
          <w:numId w:val="1"/>
        </w:numPr>
        <w:spacing w:before="720"/>
      </w:pPr>
      <w:r>
        <w:t>文档概述</w:t>
      </w:r>
    </w:p>
    <w:p w14:paraId="173CFA54" w14:textId="77777777" w:rsidR="00666C23" w:rsidRDefault="003E16B9">
      <w:pPr>
        <w:pStyle w:val="ab"/>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14:paraId="195C36F8" w14:textId="77777777" w:rsidR="00666C23" w:rsidRDefault="003E16B9">
      <w:pPr>
        <w:pStyle w:val="ab"/>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14:paraId="01B58264" w14:textId="77777777" w:rsidR="00666C23" w:rsidRDefault="003E16B9">
      <w:pPr>
        <w:pStyle w:val="ab"/>
        <w:ind w:firstLine="420"/>
      </w:pPr>
      <w:r>
        <w:t>本文档主要由以下八部分组成：范围、需求概述、数据库设计、体系结构设计、接口设计、详细设计、运行与开发环境和需求可追踪性说明。</w:t>
      </w:r>
    </w:p>
    <w:p w14:paraId="2B57F5F2" w14:textId="163BB62E" w:rsidR="00666C23" w:rsidRDefault="003E16B9">
      <w:pPr>
        <w:pStyle w:val="ab"/>
        <w:ind w:firstLine="420"/>
      </w:pPr>
      <w:r>
        <w:t>与本文档相关的，还有如下软件说明文档，其分别为：SDP软件开发计划文档、SRS软件需求规格说明文档、STD软件测试说明文档。本文档初次撰写于2020年4月18日</w:t>
      </w:r>
      <w:r w:rsidR="00BB5118">
        <w:rPr>
          <w:rFonts w:hint="eastAsia"/>
        </w:rPr>
        <w:t>，最后一次撰写于2020年6月8日</w:t>
      </w:r>
      <w:r>
        <w:t>。</w:t>
      </w:r>
    </w:p>
    <w:p w14:paraId="6883008F" w14:textId="77777777" w:rsidR="00666C23" w:rsidRDefault="003E16B9">
      <w:pPr>
        <w:pStyle w:val="ab"/>
        <w:ind w:firstLine="420"/>
      </w:pPr>
      <w:r>
        <w:lastRenderedPageBreak/>
        <w:t>本项目的开发计划用于总体上指导ROS机器人软件项目顺利开发进行并得到通过最终评审的项目产品。本项目开发计划面向项目组的全体成员，项目周期为3个月。</w:t>
      </w:r>
    </w:p>
    <w:p w14:paraId="20E54715" w14:textId="03147666" w:rsidR="004E73E0" w:rsidRDefault="003E16B9" w:rsidP="007604B6">
      <w:pPr>
        <w:pStyle w:val="ab"/>
        <w:ind w:firstLine="420"/>
      </w:pPr>
      <w:r>
        <w:t>本文档各部分内容将随着小组成员的开发进展而实时更新。</w:t>
      </w:r>
    </w:p>
    <w:p w14:paraId="238ABB33" w14:textId="0B1AC0B2" w:rsidR="004E73E0" w:rsidRDefault="003E16B9" w:rsidP="004E73E0">
      <w:pPr>
        <w:pStyle w:val="20"/>
        <w:numPr>
          <w:ilvl w:val="1"/>
          <w:numId w:val="1"/>
        </w:numPr>
        <w:spacing w:before="720" w:line="276" w:lineRule="auto"/>
      </w:pPr>
      <w:r>
        <w:t>术语和缩略词</w:t>
      </w:r>
    </w:p>
    <w:p w14:paraId="0AB135D0" w14:textId="77777777" w:rsidR="00666C23" w:rsidRDefault="003E16B9">
      <w:pPr>
        <w:pStyle w:val="ab"/>
        <w:rPr>
          <w:b/>
        </w:rPr>
      </w:pPr>
      <w:r>
        <w:rPr>
          <w:rFonts w:ascii="宋体" w:eastAsia="宋体" w:hAnsi="宋体" w:cs="宋体"/>
        </w:rPr>
        <w:tab/>
      </w:r>
      <w:r>
        <w:rPr>
          <w:rFonts w:ascii="宋体" w:eastAsia="宋体" w:hAnsi="宋体" w:cs="宋体"/>
        </w:rPr>
        <w:tab/>
        <w:t xml:space="preserve">            </w:t>
      </w:r>
      <w:r>
        <w:rPr>
          <w:b/>
        </w:rPr>
        <w:t>表1.3-1 专业术语及其全称对应表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3256"/>
        <w:gridCol w:w="4985"/>
      </w:tblGrid>
      <w:tr w:rsidR="00666C23" w14:paraId="1CE479A6"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A1CAB" w14:textId="77777777" w:rsidR="00666C23" w:rsidRPr="003E16B9" w:rsidRDefault="003E16B9">
            <w:pPr>
              <w:widowControl/>
              <w:spacing w:before="260" w:after="260"/>
              <w:jc w:val="left"/>
              <w:rPr>
                <w:szCs w:val="22"/>
              </w:rPr>
            </w:pPr>
            <w:r w:rsidRPr="003E16B9">
              <w:rPr>
                <w:szCs w:val="22"/>
              </w:rPr>
              <w:t>业务及技术术语/缩略词</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DA9720" w14:textId="77777777" w:rsidR="00666C23" w:rsidRPr="003E16B9" w:rsidRDefault="003E16B9">
            <w:pPr>
              <w:widowControl/>
              <w:spacing w:before="260" w:after="260"/>
              <w:jc w:val="left"/>
              <w:rPr>
                <w:szCs w:val="22"/>
              </w:rPr>
            </w:pPr>
            <w:r w:rsidRPr="003E16B9">
              <w:rPr>
                <w:szCs w:val="22"/>
              </w:rPr>
              <w:t>全称</w:t>
            </w:r>
          </w:p>
        </w:tc>
      </w:tr>
      <w:tr w:rsidR="00666C23" w14:paraId="34F53379"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1B92AD" w14:textId="77777777" w:rsidR="00666C23" w:rsidRPr="003E16B9" w:rsidRDefault="003E16B9">
            <w:pPr>
              <w:widowControl/>
              <w:spacing w:before="260" w:after="260"/>
              <w:jc w:val="left"/>
              <w:rPr>
                <w:szCs w:val="22"/>
              </w:rPr>
            </w:pPr>
            <w:r w:rsidRPr="003E16B9">
              <w:rPr>
                <w:szCs w:val="22"/>
              </w:rPr>
              <w:t>ROS</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D6A142" w14:textId="77777777" w:rsidR="00666C23" w:rsidRPr="003E16B9" w:rsidRDefault="003E16B9">
            <w:pPr>
              <w:widowControl/>
              <w:spacing w:before="260" w:after="260"/>
              <w:jc w:val="left"/>
              <w:rPr>
                <w:szCs w:val="22"/>
              </w:rPr>
            </w:pPr>
            <w:r w:rsidRPr="003E16B9">
              <w:rPr>
                <w:szCs w:val="22"/>
              </w:rPr>
              <w:t>The Robot Operating System/机器人操作系统</w:t>
            </w:r>
          </w:p>
        </w:tc>
      </w:tr>
      <w:tr w:rsidR="00666C23" w14:paraId="77F6F5CF"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48246" w14:textId="77777777" w:rsidR="00666C23" w:rsidRPr="003E16B9" w:rsidRDefault="003E16B9">
            <w:pPr>
              <w:widowControl/>
              <w:spacing w:before="260" w:after="260"/>
              <w:jc w:val="left"/>
              <w:rPr>
                <w:szCs w:val="22"/>
              </w:rPr>
            </w:pPr>
            <w:r w:rsidRPr="003E16B9">
              <w:rPr>
                <w:szCs w:val="22"/>
              </w:rPr>
              <w:t>URDF</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C67EB0" w14:textId="77777777" w:rsidR="00666C23" w:rsidRPr="003E16B9" w:rsidRDefault="003E16B9">
            <w:pPr>
              <w:widowControl/>
              <w:spacing w:before="260" w:after="260"/>
              <w:jc w:val="left"/>
              <w:rPr>
                <w:szCs w:val="22"/>
              </w:rPr>
            </w:pPr>
            <w:r w:rsidRPr="003E16B9">
              <w:rPr>
                <w:szCs w:val="22"/>
              </w:rPr>
              <w:t>Unified Robot Description Format/统一机器人描述格式</w:t>
            </w:r>
          </w:p>
        </w:tc>
      </w:tr>
      <w:tr w:rsidR="00666C23" w14:paraId="1435E76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40F82A" w14:textId="77777777" w:rsidR="00666C23" w:rsidRPr="003E16B9" w:rsidRDefault="003E16B9">
            <w:pPr>
              <w:widowControl/>
              <w:spacing w:before="260" w:after="260"/>
              <w:jc w:val="left"/>
              <w:rPr>
                <w:szCs w:val="22"/>
              </w:rPr>
            </w:pPr>
            <w:r w:rsidRPr="003E16B9">
              <w:rPr>
                <w:szCs w:val="22"/>
              </w:rPr>
              <w:t>IMU</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7D47BC" w14:textId="77777777" w:rsidR="00666C23" w:rsidRPr="003E16B9" w:rsidRDefault="003E16B9">
            <w:pPr>
              <w:widowControl/>
              <w:spacing w:before="260" w:after="260"/>
              <w:jc w:val="left"/>
              <w:rPr>
                <w:szCs w:val="22"/>
              </w:rPr>
            </w:pPr>
            <w:r w:rsidRPr="003E16B9">
              <w:rPr>
                <w:szCs w:val="22"/>
              </w:rPr>
              <w:t>Inertial Measurement Unit/惯性测量单元</w:t>
            </w:r>
          </w:p>
        </w:tc>
      </w:tr>
      <w:tr w:rsidR="00666C23" w14:paraId="1DFFB5A8"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FAB6F9" w14:textId="77777777" w:rsidR="00666C23" w:rsidRPr="003E16B9" w:rsidRDefault="003E16B9">
            <w:pPr>
              <w:widowControl/>
              <w:spacing w:before="260" w:after="260"/>
              <w:jc w:val="left"/>
              <w:rPr>
                <w:szCs w:val="22"/>
              </w:rPr>
            </w:pPr>
            <w:r w:rsidRPr="003E16B9">
              <w:rPr>
                <w:szCs w:val="22"/>
              </w:rPr>
              <w:t>即时定位与地图构建（SLAM）</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4A71E2" w14:textId="77777777" w:rsidR="00666C23" w:rsidRPr="003E16B9" w:rsidRDefault="003E16B9">
            <w:pPr>
              <w:widowControl/>
              <w:spacing w:before="260" w:after="260"/>
              <w:jc w:val="left"/>
              <w:rPr>
                <w:szCs w:val="22"/>
              </w:rPr>
            </w:pPr>
            <w:r w:rsidRPr="003E16B9">
              <w:rPr>
                <w:szCs w:val="22"/>
              </w:rPr>
              <w:t>Simultaneous Localization and Mapping/即时定位与地图构建</w:t>
            </w:r>
          </w:p>
        </w:tc>
      </w:tr>
      <w:tr w:rsidR="00666C23" w14:paraId="3BDB730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E8BD9A" w14:textId="77777777" w:rsidR="00666C23" w:rsidRPr="003E16B9" w:rsidRDefault="003E16B9">
            <w:pPr>
              <w:widowControl/>
              <w:spacing w:before="260" w:after="260"/>
              <w:jc w:val="left"/>
              <w:rPr>
                <w:szCs w:val="22"/>
              </w:rPr>
            </w:pPr>
            <w:r w:rsidRPr="003E16B9">
              <w:rPr>
                <w:rFonts w:hint="eastAsia"/>
                <w:szCs w:val="22"/>
              </w:rPr>
              <w:t>黑盒测试</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EB966" w14:textId="77777777" w:rsidR="00666C23" w:rsidRPr="003E16B9" w:rsidRDefault="00666C23">
            <w:pPr>
              <w:widowControl/>
              <w:spacing w:before="260" w:after="260"/>
              <w:jc w:val="left"/>
              <w:rPr>
                <w:szCs w:val="22"/>
              </w:rPr>
            </w:pPr>
          </w:p>
        </w:tc>
      </w:tr>
      <w:tr w:rsidR="00666C23" w14:paraId="240FAE5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84F1F" w14:textId="77777777" w:rsidR="00666C23" w:rsidRPr="003E16B9" w:rsidRDefault="003E16B9">
            <w:pPr>
              <w:spacing w:beforeLines="50" w:before="156"/>
              <w:rPr>
                <w:szCs w:val="22"/>
              </w:rPr>
            </w:pPr>
            <w:r w:rsidRPr="003E16B9">
              <w:rPr>
                <w:rFonts w:hint="eastAsia"/>
                <w:szCs w:val="22"/>
              </w:rPr>
              <w:t>白盒测试</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603CF7" w14:textId="77777777" w:rsidR="00666C23" w:rsidRPr="003E16B9" w:rsidRDefault="00666C23">
            <w:pPr>
              <w:widowControl/>
              <w:spacing w:before="260" w:after="260"/>
              <w:jc w:val="left"/>
              <w:rPr>
                <w:szCs w:val="22"/>
              </w:rPr>
            </w:pPr>
          </w:p>
        </w:tc>
      </w:tr>
      <w:tr w:rsidR="00666C23" w14:paraId="355FA86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A10F70" w14:textId="77777777" w:rsidR="00666C23" w:rsidRPr="003E16B9" w:rsidRDefault="003E16B9">
            <w:pPr>
              <w:spacing w:beforeLines="50" w:before="156"/>
              <w:rPr>
                <w:szCs w:val="22"/>
              </w:rPr>
            </w:pPr>
            <w:r w:rsidRPr="003E16B9">
              <w:rPr>
                <w:rFonts w:hint="eastAsia"/>
                <w:szCs w:val="22"/>
              </w:rPr>
              <w:t>Rivz可视化界面</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9F383" w14:textId="77777777" w:rsidR="00666C23" w:rsidRPr="003E16B9" w:rsidRDefault="00666C23">
            <w:pPr>
              <w:widowControl/>
              <w:spacing w:before="260" w:after="260"/>
              <w:jc w:val="left"/>
              <w:rPr>
                <w:szCs w:val="22"/>
              </w:rPr>
            </w:pPr>
          </w:p>
        </w:tc>
      </w:tr>
    </w:tbl>
    <w:p w14:paraId="31CD5483" w14:textId="77777777" w:rsidR="00666C23" w:rsidRDefault="003E16B9">
      <w:pPr>
        <w:pStyle w:val="20"/>
        <w:numPr>
          <w:ilvl w:val="1"/>
          <w:numId w:val="1"/>
        </w:numPr>
        <w:spacing w:before="720"/>
      </w:pPr>
      <w:r>
        <w:t>引用文档</w:t>
      </w:r>
    </w:p>
    <w:p w14:paraId="2D2FE32F" w14:textId="77777777" w:rsidR="00666C23" w:rsidRDefault="003E16B9">
      <w:pPr>
        <w:pStyle w:val="ab"/>
        <w:ind w:left="420" w:firstLine="1761"/>
        <w:rPr>
          <w:b/>
        </w:rPr>
      </w:pPr>
      <w:r>
        <w:rPr>
          <w:b/>
        </w:rPr>
        <w:lastRenderedPageBreak/>
        <w:t>表1.4-1 引用文档总结表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26"/>
        <w:gridCol w:w="2788"/>
        <w:gridCol w:w="2065"/>
        <w:gridCol w:w="2062"/>
      </w:tblGrid>
      <w:tr w:rsidR="00666C23" w14:paraId="5E8BAE1C"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2B4164" w14:textId="77777777" w:rsidR="00666C23" w:rsidRPr="003E16B9" w:rsidRDefault="003E16B9">
            <w:pPr>
              <w:widowControl/>
              <w:spacing w:before="260" w:after="260"/>
              <w:jc w:val="left"/>
              <w:rPr>
                <w:szCs w:val="22"/>
              </w:rPr>
            </w:pPr>
            <w:r w:rsidRPr="003E16B9">
              <w:rPr>
                <w:szCs w:val="22"/>
              </w:rPr>
              <w:t>编号</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785F77" w14:textId="77777777" w:rsidR="00666C23" w:rsidRPr="003E16B9" w:rsidRDefault="003E16B9">
            <w:pPr>
              <w:widowControl/>
              <w:spacing w:before="260" w:after="260"/>
              <w:jc w:val="left"/>
              <w:rPr>
                <w:szCs w:val="22"/>
              </w:rPr>
            </w:pPr>
            <w:r w:rsidRPr="003E16B9">
              <w:rPr>
                <w:szCs w:val="22"/>
              </w:rPr>
              <w:t>标题</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F30C4F" w14:textId="77777777" w:rsidR="00666C23" w:rsidRPr="003E16B9" w:rsidRDefault="003E16B9">
            <w:pPr>
              <w:widowControl/>
              <w:spacing w:before="260" w:after="260"/>
              <w:jc w:val="left"/>
              <w:rPr>
                <w:szCs w:val="22"/>
              </w:rPr>
            </w:pPr>
            <w:r w:rsidRPr="003E16B9">
              <w:rPr>
                <w:szCs w:val="22"/>
              </w:rPr>
              <w:t>版本</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2BEF65" w14:textId="77777777" w:rsidR="00666C23" w:rsidRPr="003E16B9" w:rsidRDefault="003E16B9">
            <w:pPr>
              <w:widowControl/>
              <w:spacing w:before="260" w:after="260"/>
              <w:jc w:val="left"/>
              <w:rPr>
                <w:szCs w:val="22"/>
              </w:rPr>
            </w:pPr>
            <w:r w:rsidRPr="003E16B9">
              <w:rPr>
                <w:szCs w:val="22"/>
              </w:rPr>
              <w:t>发行日期</w:t>
            </w:r>
          </w:p>
        </w:tc>
      </w:tr>
      <w:tr w:rsidR="00666C23" w14:paraId="057A65A4"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A35FC2" w14:textId="77777777" w:rsidR="00666C23" w:rsidRPr="003E16B9" w:rsidRDefault="003E16B9">
            <w:pPr>
              <w:widowControl/>
              <w:spacing w:before="260" w:after="260"/>
              <w:jc w:val="left"/>
              <w:rPr>
                <w:szCs w:val="22"/>
              </w:rPr>
            </w:pPr>
            <w:r w:rsidRPr="003E16B9">
              <w:rPr>
                <w:szCs w:val="22"/>
              </w:rPr>
              <w:t>1</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9D6B6C" w14:textId="77777777" w:rsidR="00666C23" w:rsidRPr="003E16B9" w:rsidRDefault="003E16B9">
            <w:pPr>
              <w:widowControl/>
              <w:spacing w:before="260" w:after="260"/>
              <w:jc w:val="left"/>
              <w:rPr>
                <w:szCs w:val="22"/>
              </w:rPr>
            </w:pPr>
            <w:r w:rsidRPr="003E16B9">
              <w:rPr>
                <w:szCs w:val="22"/>
              </w:rPr>
              <w:t>启智ROS版开发手册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2ECED3"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C13E27" w14:textId="77777777" w:rsidR="00666C23" w:rsidRPr="003E16B9" w:rsidRDefault="003E16B9">
            <w:pPr>
              <w:widowControl/>
              <w:spacing w:before="260" w:after="260"/>
              <w:jc w:val="left"/>
              <w:rPr>
                <w:szCs w:val="22"/>
              </w:rPr>
            </w:pPr>
            <w:r w:rsidRPr="003E16B9">
              <w:rPr>
                <w:szCs w:val="22"/>
              </w:rPr>
              <w:t>2018/11/09</w:t>
            </w:r>
          </w:p>
        </w:tc>
      </w:tr>
      <w:tr w:rsidR="00666C23" w14:paraId="7F4470E0"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9A07A4" w14:textId="77777777" w:rsidR="00666C23" w:rsidRPr="003E16B9" w:rsidRDefault="003E16B9">
            <w:pPr>
              <w:widowControl/>
              <w:spacing w:before="260" w:after="260"/>
              <w:jc w:val="left"/>
              <w:rPr>
                <w:szCs w:val="22"/>
              </w:rPr>
            </w:pPr>
            <w:r w:rsidRPr="003E16B9">
              <w:rPr>
                <w:szCs w:val="22"/>
              </w:rPr>
              <w:t>2</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23E7DD" w14:textId="77777777" w:rsidR="00666C23" w:rsidRPr="003E16B9" w:rsidRDefault="003E16B9">
            <w:pPr>
              <w:widowControl/>
              <w:spacing w:before="260" w:after="260"/>
              <w:jc w:val="left"/>
              <w:rPr>
                <w:szCs w:val="22"/>
              </w:rPr>
            </w:pPr>
            <w:r w:rsidRPr="003E16B9">
              <w:rPr>
                <w:szCs w:val="22"/>
              </w:rPr>
              <w:t>启智ROS机器人手册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82AF2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852E0D" w14:textId="77777777" w:rsidR="00666C23" w:rsidRPr="003E16B9" w:rsidRDefault="003E16B9">
            <w:pPr>
              <w:widowControl/>
              <w:spacing w:before="260" w:after="260"/>
              <w:jc w:val="left"/>
              <w:rPr>
                <w:szCs w:val="22"/>
              </w:rPr>
            </w:pPr>
            <w:r w:rsidRPr="003E16B9">
              <w:rPr>
                <w:szCs w:val="22"/>
              </w:rPr>
              <w:t>2020/2/19</w:t>
            </w:r>
          </w:p>
        </w:tc>
      </w:tr>
      <w:tr w:rsidR="00666C23" w14:paraId="0423F0B3"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AB3E80" w14:textId="77777777" w:rsidR="00666C23" w:rsidRPr="003E16B9" w:rsidRDefault="003E16B9">
            <w:pPr>
              <w:widowControl/>
              <w:spacing w:before="260" w:after="260"/>
              <w:jc w:val="left"/>
              <w:rPr>
                <w:szCs w:val="22"/>
              </w:rPr>
            </w:pPr>
            <w:r w:rsidRPr="003E16B9">
              <w:rPr>
                <w:szCs w:val="22"/>
              </w:rPr>
              <w:t>3</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89C1E3" w14:textId="77777777" w:rsidR="00666C23" w:rsidRPr="003E16B9" w:rsidRDefault="003E16B9">
            <w:pPr>
              <w:widowControl/>
              <w:spacing w:before="260" w:after="260"/>
              <w:jc w:val="left"/>
              <w:rPr>
                <w:szCs w:val="22"/>
              </w:rPr>
            </w:pPr>
            <w:r w:rsidRPr="003E16B9">
              <w:rPr>
                <w:szCs w:val="22"/>
              </w:rPr>
              <w:t>ROS系统入门</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AE0186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13FED4" w14:textId="77777777" w:rsidR="00666C23" w:rsidRPr="003E16B9" w:rsidRDefault="003E16B9">
            <w:pPr>
              <w:widowControl/>
              <w:spacing w:before="260" w:after="260"/>
              <w:jc w:val="left"/>
              <w:rPr>
                <w:szCs w:val="22"/>
              </w:rPr>
            </w:pPr>
            <w:r w:rsidRPr="003E16B9">
              <w:rPr>
                <w:szCs w:val="22"/>
              </w:rPr>
              <w:t>2020/3/05</w:t>
            </w:r>
          </w:p>
        </w:tc>
      </w:tr>
      <w:tr w:rsidR="00666C23" w14:paraId="6C3FCA56"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D5A2DF" w14:textId="77777777" w:rsidR="00666C23" w:rsidRPr="003E16B9" w:rsidRDefault="003E16B9">
            <w:pPr>
              <w:widowControl/>
              <w:spacing w:before="260" w:after="260"/>
              <w:jc w:val="left"/>
              <w:rPr>
                <w:szCs w:val="22"/>
              </w:rPr>
            </w:pPr>
            <w:r w:rsidRPr="003E16B9">
              <w:rPr>
                <w:szCs w:val="22"/>
              </w:rPr>
              <w:t>4</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D6266C" w14:textId="77777777" w:rsidR="00666C23" w:rsidRPr="003E16B9" w:rsidRDefault="003E16B9">
            <w:pPr>
              <w:widowControl/>
              <w:spacing w:before="260" w:after="260"/>
              <w:jc w:val="left"/>
              <w:rPr>
                <w:szCs w:val="22"/>
              </w:rPr>
            </w:pPr>
            <w:r w:rsidRPr="003E16B9">
              <w:rPr>
                <w:szCs w:val="22"/>
              </w:rPr>
              <w:t>SDP-软件开发计划</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8CB5CE" w14:textId="77777777" w:rsidR="00666C23" w:rsidRPr="003E16B9" w:rsidRDefault="003E16B9">
            <w:pPr>
              <w:widowControl/>
              <w:spacing w:before="260" w:after="260"/>
              <w:jc w:val="left"/>
              <w:rPr>
                <w:szCs w:val="22"/>
              </w:rPr>
            </w:pPr>
            <w:r w:rsidRPr="003E16B9">
              <w:rPr>
                <w:szCs w:val="22"/>
              </w:rPr>
              <w:t>V1.1</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277EFF" w14:textId="77777777" w:rsidR="00666C23" w:rsidRPr="003E16B9" w:rsidRDefault="003E16B9">
            <w:pPr>
              <w:widowControl/>
              <w:spacing w:before="260" w:after="260"/>
              <w:jc w:val="left"/>
              <w:rPr>
                <w:szCs w:val="22"/>
              </w:rPr>
            </w:pPr>
            <w:r w:rsidRPr="003E16B9">
              <w:rPr>
                <w:szCs w:val="22"/>
              </w:rPr>
              <w:t>2020/4/15</w:t>
            </w:r>
          </w:p>
        </w:tc>
      </w:tr>
      <w:tr w:rsidR="00666C23" w14:paraId="662CC51B"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422CF1" w14:textId="77777777" w:rsidR="00666C23" w:rsidRPr="003E16B9" w:rsidRDefault="003E16B9">
            <w:pPr>
              <w:widowControl/>
              <w:spacing w:before="260" w:after="260"/>
              <w:jc w:val="left"/>
              <w:rPr>
                <w:szCs w:val="22"/>
              </w:rPr>
            </w:pPr>
            <w:r w:rsidRPr="003E16B9">
              <w:rPr>
                <w:szCs w:val="22"/>
              </w:rPr>
              <w:t>5</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30261" w14:textId="77777777" w:rsidR="00666C23" w:rsidRPr="003E16B9" w:rsidRDefault="003E16B9">
            <w:pPr>
              <w:widowControl/>
              <w:spacing w:before="260" w:after="260"/>
              <w:jc w:val="left"/>
              <w:rPr>
                <w:szCs w:val="22"/>
              </w:rPr>
            </w:pPr>
            <w:r w:rsidRPr="003E16B9">
              <w:rPr>
                <w:szCs w:val="22"/>
              </w:rPr>
              <w:t>SRS-软件需求规格说明书</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3EFB23" w14:textId="73CF80C9" w:rsidR="00666C23" w:rsidRPr="003E16B9" w:rsidRDefault="003E16B9">
            <w:pPr>
              <w:widowControl/>
              <w:spacing w:before="260" w:after="260"/>
              <w:jc w:val="left"/>
              <w:rPr>
                <w:szCs w:val="22"/>
              </w:rPr>
            </w:pPr>
            <w:r w:rsidRPr="003E16B9">
              <w:rPr>
                <w:szCs w:val="22"/>
              </w:rPr>
              <w:t>V</w:t>
            </w:r>
            <w:r w:rsidR="004E73E0">
              <w:rPr>
                <w:szCs w:val="22"/>
              </w:rPr>
              <w:t>2.0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353485" w14:textId="2FD8E06D" w:rsidR="00666C23" w:rsidRPr="003E16B9" w:rsidRDefault="003E16B9">
            <w:pPr>
              <w:widowControl/>
              <w:spacing w:before="260" w:after="260"/>
              <w:jc w:val="left"/>
              <w:rPr>
                <w:szCs w:val="22"/>
              </w:rPr>
            </w:pPr>
            <w:r w:rsidRPr="003E16B9">
              <w:rPr>
                <w:szCs w:val="22"/>
              </w:rPr>
              <w:t>2020/</w:t>
            </w:r>
            <w:r w:rsidR="004E73E0">
              <w:rPr>
                <w:szCs w:val="22"/>
              </w:rPr>
              <w:t>6</w:t>
            </w:r>
            <w:r w:rsidRPr="003E16B9">
              <w:rPr>
                <w:szCs w:val="22"/>
              </w:rPr>
              <w:t>/</w:t>
            </w:r>
            <w:r w:rsidR="004E73E0">
              <w:rPr>
                <w:szCs w:val="22"/>
              </w:rPr>
              <w:t>8</w:t>
            </w:r>
          </w:p>
        </w:tc>
      </w:tr>
    </w:tbl>
    <w:p w14:paraId="5CD64BA9" w14:textId="77777777" w:rsidR="00666C23" w:rsidRDefault="003E16B9">
      <w:pPr>
        <w:pStyle w:val="12"/>
        <w:numPr>
          <w:ilvl w:val="0"/>
          <w:numId w:val="1"/>
        </w:numPr>
        <w:spacing w:before="720"/>
      </w:pPr>
      <w:r>
        <w:rPr>
          <w:sz w:val="28"/>
          <w:szCs w:val="28"/>
        </w:rPr>
        <w:t>需求概述</w:t>
      </w:r>
    </w:p>
    <w:p w14:paraId="242173F4" w14:textId="77777777" w:rsidR="00666C23" w:rsidRDefault="003E16B9">
      <w:pPr>
        <w:pStyle w:val="20"/>
        <w:numPr>
          <w:ilvl w:val="1"/>
          <w:numId w:val="1"/>
        </w:numPr>
        <w:spacing w:before="720"/>
      </w:pPr>
      <w:r>
        <w:t>业务需求</w:t>
      </w:r>
    </w:p>
    <w:p w14:paraId="326A1E26" w14:textId="77777777" w:rsidR="00666C23" w:rsidRDefault="003E16B9">
      <w:pPr>
        <w:pStyle w:val="ab"/>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14:paraId="2C136EB9" w14:textId="77777777" w:rsidR="00666C23" w:rsidRDefault="003E16B9">
      <w:pPr>
        <w:pStyle w:val="ab"/>
        <w:ind w:firstLine="420"/>
      </w:pPr>
      <w:r>
        <w:t>本节以下的篇幅采用用例模型说明机器人系统的业务需求：</w:t>
      </w:r>
    </w:p>
    <w:p w14:paraId="008B7DA9" w14:textId="77777777" w:rsidR="00666C23" w:rsidRDefault="003E16B9">
      <w:pPr>
        <w:pStyle w:val="ab"/>
        <w:ind w:left="1920"/>
      </w:pPr>
      <w:r>
        <w:rPr>
          <w:noProof/>
        </w:rPr>
        <w:lastRenderedPageBreak/>
        <w:drawing>
          <wp:inline distT="0" distB="0" distL="0" distR="0" wp14:anchorId="0331D140" wp14:editId="529350F1">
            <wp:extent cx="2834084" cy="2046779"/>
            <wp:effectExtent l="0" t="0" r="4445"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noChangeArrowheads="1"/>
                    </pic:cNvPicPr>
                  </pic:nvPicPr>
                  <pic:blipFill>
                    <a:blip r:embed="rId8"/>
                    <a:stretch>
                      <a:fillRect/>
                    </a:stretch>
                  </pic:blipFill>
                  <pic:spPr>
                    <a:xfrm>
                      <a:off x="0" y="0"/>
                      <a:ext cx="2848577" cy="2057246"/>
                    </a:xfrm>
                    <a:prstGeom prst="rect">
                      <a:avLst/>
                    </a:prstGeom>
                  </pic:spPr>
                </pic:pic>
              </a:graphicData>
            </a:graphic>
          </wp:inline>
        </w:drawing>
      </w:r>
      <w:r>
        <w:t xml:space="preserve">  </w:t>
      </w:r>
    </w:p>
    <w:p w14:paraId="026076B1" w14:textId="77777777" w:rsidR="00666C23" w:rsidRDefault="003E16B9">
      <w:pPr>
        <w:pStyle w:val="ab"/>
        <w:ind w:left="240"/>
        <w:jc w:val="center"/>
      </w:pPr>
      <w:r>
        <w:rPr>
          <w:b/>
        </w:rPr>
        <w:t xml:space="preserve"> 图2.1-1 用例图</w:t>
      </w:r>
    </w:p>
    <w:p w14:paraId="0976699F" w14:textId="77777777" w:rsidR="007604B6" w:rsidRDefault="003E16B9" w:rsidP="007604B6">
      <w:pPr>
        <w:pStyle w:val="3"/>
      </w:pPr>
      <w:r>
        <w:t>基本用例</w:t>
      </w:r>
    </w:p>
    <w:p w14:paraId="6B8CB583" w14:textId="56475435" w:rsidR="00666C23" w:rsidRDefault="003E16B9" w:rsidP="007604B6">
      <w:pPr>
        <w:pStyle w:val="3"/>
        <w:numPr>
          <w:ilvl w:val="2"/>
          <w:numId w:val="1"/>
        </w:numPr>
      </w:pPr>
      <w:r>
        <w:t>宾客引领用例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AAB629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1C4A98"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666131" w14:textId="77777777" w:rsidR="00666C23" w:rsidRPr="003E16B9" w:rsidRDefault="003E16B9">
            <w:pPr>
              <w:widowControl/>
              <w:spacing w:before="260" w:after="260"/>
              <w:jc w:val="left"/>
              <w:rPr>
                <w:szCs w:val="22"/>
              </w:rPr>
            </w:pPr>
            <w:r w:rsidRPr="003E16B9">
              <w:rPr>
                <w:szCs w:val="22"/>
              </w:rPr>
              <w:t>宾客引领</w:t>
            </w:r>
          </w:p>
        </w:tc>
      </w:tr>
      <w:tr w:rsidR="00666C23" w14:paraId="7826F40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F19013"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0E752" w14:textId="77777777" w:rsidR="00666C23" w:rsidRPr="003E16B9" w:rsidRDefault="003E16B9">
            <w:pPr>
              <w:widowControl/>
              <w:spacing w:before="260" w:after="260"/>
              <w:jc w:val="left"/>
              <w:rPr>
                <w:szCs w:val="22"/>
              </w:rPr>
            </w:pPr>
            <w:r w:rsidRPr="003E16B9">
              <w:rPr>
                <w:szCs w:val="22"/>
              </w:rPr>
              <w:t>在酒店入住的客户</w:t>
            </w:r>
          </w:p>
        </w:tc>
      </w:tr>
      <w:tr w:rsidR="00666C23" w14:paraId="3A40F4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96C9613"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60F2D" w14:textId="77777777" w:rsidR="00666C23" w:rsidRPr="003E16B9" w:rsidRDefault="003E16B9">
            <w:pPr>
              <w:widowControl/>
              <w:spacing w:before="260" w:after="260"/>
              <w:jc w:val="left"/>
              <w:rPr>
                <w:szCs w:val="22"/>
              </w:rPr>
            </w:pPr>
            <w:r w:rsidRPr="003E16B9">
              <w:rPr>
                <w:szCs w:val="22"/>
              </w:rPr>
              <w:t>机器人底盘</w:t>
            </w:r>
          </w:p>
        </w:tc>
      </w:tr>
      <w:tr w:rsidR="00666C23" w14:paraId="6205A68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5C909"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2E4479" w14:textId="77777777" w:rsidR="00666C23" w:rsidRPr="003E16B9" w:rsidRDefault="003E16B9">
            <w:pPr>
              <w:widowControl/>
              <w:spacing w:before="260" w:after="260"/>
              <w:jc w:val="left"/>
              <w:rPr>
                <w:szCs w:val="22"/>
              </w:rPr>
            </w:pPr>
            <w:r w:rsidRPr="003E16B9">
              <w:rPr>
                <w:szCs w:val="22"/>
              </w:rPr>
              <w:t>客户在机器人的引领下尽快到达房间或其他酒店设施</w:t>
            </w:r>
          </w:p>
        </w:tc>
      </w:tr>
      <w:tr w:rsidR="00666C23" w14:paraId="0DCE317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D186D2"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2DE59B"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425E00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4B967D"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D91C78" w14:textId="77777777" w:rsidR="00666C23" w:rsidRPr="003E16B9" w:rsidRDefault="003E16B9">
            <w:pPr>
              <w:widowControl/>
              <w:spacing w:before="260" w:after="260"/>
              <w:jc w:val="left"/>
              <w:rPr>
                <w:szCs w:val="22"/>
              </w:rPr>
            </w:pPr>
            <w:r w:rsidRPr="003E16B9">
              <w:rPr>
                <w:szCs w:val="22"/>
              </w:rPr>
              <w:t>顾客决定在机器人的引领下到达酒店内某一确定地点</w:t>
            </w:r>
          </w:p>
        </w:tc>
      </w:tr>
      <w:tr w:rsidR="00666C23" w14:paraId="2C44CE0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FCAAD"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DF304A" w14:textId="77777777" w:rsidR="00666C23" w:rsidRPr="003E16B9" w:rsidRDefault="003E16B9">
            <w:pPr>
              <w:widowControl/>
              <w:spacing w:before="260" w:after="260"/>
              <w:jc w:val="left"/>
              <w:rPr>
                <w:szCs w:val="22"/>
              </w:rPr>
            </w:pPr>
            <w:r w:rsidRPr="003E16B9">
              <w:rPr>
                <w:szCs w:val="22"/>
              </w:rPr>
              <w:t>顾客走近机器人，进入机器人端软件用户界面</w:t>
            </w:r>
          </w:p>
          <w:p w14:paraId="614C7C85" w14:textId="77777777" w:rsidR="00666C23" w:rsidRPr="003E16B9" w:rsidRDefault="003E16B9">
            <w:pPr>
              <w:widowControl/>
              <w:spacing w:before="260" w:after="260"/>
              <w:jc w:val="left"/>
              <w:rPr>
                <w:szCs w:val="22"/>
              </w:rPr>
            </w:pPr>
            <w:r w:rsidRPr="003E16B9">
              <w:rPr>
                <w:szCs w:val="22"/>
              </w:rPr>
              <w:lastRenderedPageBreak/>
              <w:t>顾客在功能中选择“引领”</w:t>
            </w:r>
          </w:p>
          <w:p w14:paraId="4E51DAE6" w14:textId="77777777" w:rsidR="00666C23" w:rsidRPr="003E16B9" w:rsidRDefault="003E16B9">
            <w:pPr>
              <w:widowControl/>
              <w:spacing w:before="260" w:after="260"/>
              <w:jc w:val="left"/>
              <w:rPr>
                <w:szCs w:val="22"/>
              </w:rPr>
            </w:pPr>
            <w:r w:rsidRPr="003E16B9">
              <w:rPr>
                <w:szCs w:val="22"/>
              </w:rPr>
              <w:t>机器人端面板提示用户输入房间号或地点编号</w:t>
            </w:r>
          </w:p>
          <w:p w14:paraId="35478891" w14:textId="77777777" w:rsidR="00666C23" w:rsidRPr="003E16B9" w:rsidRDefault="003E16B9">
            <w:pPr>
              <w:widowControl/>
              <w:spacing w:before="260" w:after="260"/>
              <w:jc w:val="left"/>
              <w:rPr>
                <w:szCs w:val="22"/>
              </w:rPr>
            </w:pPr>
            <w:r w:rsidRPr="003E16B9">
              <w:rPr>
                <w:szCs w:val="22"/>
              </w:rPr>
              <w:t>顾客输入有效的房间号或地点编号</w:t>
            </w:r>
          </w:p>
          <w:p w14:paraId="144EE271"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3151D2A2" w14:textId="77777777" w:rsidR="00666C23" w:rsidRPr="003E16B9" w:rsidRDefault="003E16B9">
            <w:pPr>
              <w:widowControl/>
              <w:spacing w:before="260" w:after="260"/>
              <w:jc w:val="left"/>
              <w:rPr>
                <w:szCs w:val="22"/>
              </w:rPr>
            </w:pPr>
            <w:r w:rsidRPr="003E16B9">
              <w:rPr>
                <w:szCs w:val="22"/>
              </w:rPr>
              <w:t>顾客跟随机器人运动，到达预定地点</w:t>
            </w:r>
          </w:p>
          <w:p w14:paraId="2B0A5291" w14:textId="77777777" w:rsidR="00666C23" w:rsidRPr="003E16B9" w:rsidRDefault="003E16B9">
            <w:pPr>
              <w:widowControl/>
              <w:spacing w:before="260" w:after="260"/>
              <w:jc w:val="left"/>
              <w:rPr>
                <w:szCs w:val="22"/>
              </w:rPr>
            </w:pPr>
            <w:r w:rsidRPr="003E16B9">
              <w:rPr>
                <w:szCs w:val="22"/>
              </w:rPr>
              <w:t>机器人端面板显示已到达，顾客点击确认到达</w:t>
            </w:r>
          </w:p>
          <w:p w14:paraId="460E439E"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41088EF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A1B7C4"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3BB62"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2B4D2AD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6291CD"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800BAF" w14:textId="77777777" w:rsidR="00666C23" w:rsidRPr="003E16B9" w:rsidRDefault="003E16B9">
            <w:pPr>
              <w:widowControl/>
              <w:spacing w:before="260" w:after="260"/>
              <w:jc w:val="left"/>
              <w:rPr>
                <w:szCs w:val="22"/>
              </w:rPr>
            </w:pPr>
            <w:r w:rsidRPr="003E16B9">
              <w:rPr>
                <w:szCs w:val="22"/>
              </w:rPr>
              <w:t>主要在办理入住较为集中的下午至晚间时段</w:t>
            </w:r>
          </w:p>
        </w:tc>
      </w:tr>
      <w:tr w:rsidR="00666C23" w14:paraId="726CF4C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716268"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D9039F" w14:textId="77777777" w:rsidR="00666C23" w:rsidRPr="003E16B9" w:rsidRDefault="003E16B9">
            <w:pPr>
              <w:widowControl/>
              <w:spacing w:before="260" w:after="260"/>
              <w:jc w:val="left"/>
              <w:rPr>
                <w:szCs w:val="22"/>
              </w:rPr>
            </w:pPr>
            <w:r w:rsidRPr="003E16B9">
              <w:rPr>
                <w:szCs w:val="22"/>
              </w:rPr>
              <w:t>中等</w:t>
            </w:r>
          </w:p>
        </w:tc>
      </w:tr>
      <w:tr w:rsidR="00666C23" w14:paraId="741088A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F7669C"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8534D" w14:textId="77777777" w:rsidR="00666C23" w:rsidRPr="003E16B9" w:rsidRDefault="003E16B9">
            <w:pPr>
              <w:widowControl/>
              <w:spacing w:before="260" w:after="260"/>
              <w:jc w:val="left"/>
              <w:rPr>
                <w:szCs w:val="22"/>
              </w:rPr>
            </w:pPr>
            <w:r w:rsidRPr="003E16B9">
              <w:rPr>
                <w:szCs w:val="22"/>
              </w:rPr>
              <w:t>高</w:t>
            </w:r>
          </w:p>
        </w:tc>
      </w:tr>
    </w:tbl>
    <w:p w14:paraId="3956C2FC" w14:textId="77777777" w:rsidR="00666C23" w:rsidRDefault="003E16B9">
      <w:pPr>
        <w:pStyle w:val="31"/>
        <w:numPr>
          <w:ilvl w:val="2"/>
          <w:numId w:val="1"/>
        </w:numPr>
      </w:pPr>
      <w:r>
        <w:rPr>
          <w:sz w:val="24"/>
          <w:szCs w:val="24"/>
        </w:rPr>
        <w:t>巡查用例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9BD56B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831B6E"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C03BA7" w14:textId="77777777" w:rsidR="00666C23" w:rsidRPr="003E16B9" w:rsidRDefault="003E16B9">
            <w:pPr>
              <w:widowControl/>
              <w:spacing w:before="260" w:after="260"/>
              <w:jc w:val="left"/>
              <w:rPr>
                <w:szCs w:val="22"/>
              </w:rPr>
            </w:pPr>
            <w:r w:rsidRPr="003E16B9">
              <w:rPr>
                <w:szCs w:val="22"/>
              </w:rPr>
              <w:t>巡查</w:t>
            </w:r>
          </w:p>
        </w:tc>
      </w:tr>
      <w:tr w:rsidR="00666C23" w14:paraId="79C72C6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B3F37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90A998" w14:textId="77777777" w:rsidR="00666C23" w:rsidRPr="003E16B9" w:rsidRDefault="003E16B9">
            <w:pPr>
              <w:widowControl/>
              <w:spacing w:before="260" w:after="260"/>
              <w:jc w:val="left"/>
              <w:rPr>
                <w:szCs w:val="22"/>
              </w:rPr>
            </w:pPr>
            <w:r w:rsidRPr="003E16B9">
              <w:rPr>
                <w:szCs w:val="22"/>
              </w:rPr>
              <w:t>酒店管理者</w:t>
            </w:r>
          </w:p>
        </w:tc>
      </w:tr>
      <w:tr w:rsidR="00666C23" w14:paraId="7ECF39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FFCE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9629D2" w14:textId="77777777" w:rsidR="00666C23" w:rsidRPr="003E16B9" w:rsidRDefault="003E16B9">
            <w:pPr>
              <w:widowControl/>
              <w:spacing w:before="260" w:after="260"/>
              <w:jc w:val="left"/>
              <w:rPr>
                <w:szCs w:val="22"/>
              </w:rPr>
            </w:pPr>
            <w:r w:rsidRPr="003E16B9">
              <w:rPr>
                <w:szCs w:val="22"/>
              </w:rPr>
              <w:t>机器人底盘、机器人摄像头传感器</w:t>
            </w:r>
          </w:p>
        </w:tc>
      </w:tr>
      <w:tr w:rsidR="00666C23" w14:paraId="15BEAD7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BDAA6"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00579" w14:textId="77777777" w:rsidR="00666C23" w:rsidRPr="003E16B9" w:rsidRDefault="003E16B9">
            <w:pPr>
              <w:widowControl/>
              <w:spacing w:before="260" w:after="260"/>
              <w:jc w:val="left"/>
              <w:rPr>
                <w:szCs w:val="22"/>
              </w:rPr>
            </w:pPr>
            <w:r w:rsidRPr="003E16B9">
              <w:rPr>
                <w:szCs w:val="22"/>
              </w:rPr>
              <w:t>酒店管理者无需亲自走动即可查看酒店公共空间各角落情况</w:t>
            </w:r>
          </w:p>
        </w:tc>
      </w:tr>
      <w:tr w:rsidR="00666C23" w14:paraId="4C6FA6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11F5D7"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10EBF"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C81DB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5FED27" w14:textId="77777777" w:rsidR="00666C23" w:rsidRPr="003E16B9" w:rsidRDefault="003E16B9">
            <w:pPr>
              <w:widowControl/>
              <w:spacing w:before="260" w:after="260"/>
              <w:jc w:val="left"/>
              <w:rPr>
                <w:szCs w:val="22"/>
              </w:rPr>
            </w:pPr>
            <w:r w:rsidRPr="003E16B9">
              <w:rPr>
                <w:szCs w:val="22"/>
              </w:rPr>
              <w:lastRenderedPageBreak/>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9DEB6" w14:textId="77777777" w:rsidR="00666C23" w:rsidRPr="003E16B9" w:rsidRDefault="003E16B9">
            <w:pPr>
              <w:widowControl/>
              <w:spacing w:before="260" w:after="260"/>
              <w:jc w:val="left"/>
              <w:rPr>
                <w:szCs w:val="22"/>
              </w:rPr>
            </w:pPr>
            <w:r w:rsidRPr="003E16B9">
              <w:rPr>
                <w:szCs w:val="22"/>
              </w:rPr>
              <w:t>酒店管理者决定进行无接触式公共空间巡查</w:t>
            </w:r>
          </w:p>
        </w:tc>
      </w:tr>
      <w:tr w:rsidR="00666C23" w14:paraId="497A787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CFF46F"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E0FBC0" w14:textId="77777777" w:rsidR="00666C23" w:rsidRPr="003E16B9" w:rsidRDefault="003E16B9">
            <w:pPr>
              <w:widowControl/>
              <w:spacing w:before="260" w:after="260"/>
              <w:jc w:val="left"/>
              <w:rPr>
                <w:szCs w:val="22"/>
              </w:rPr>
            </w:pPr>
            <w:r w:rsidRPr="003E16B9">
              <w:rPr>
                <w:szCs w:val="22"/>
              </w:rPr>
              <w:t>酒店管理者决定巡查，进入监控端软件用户界面</w:t>
            </w:r>
          </w:p>
          <w:p w14:paraId="7226BBC7" w14:textId="77777777" w:rsidR="00666C23" w:rsidRPr="003E16B9" w:rsidRDefault="003E16B9">
            <w:pPr>
              <w:widowControl/>
              <w:spacing w:before="260" w:after="260"/>
              <w:jc w:val="left"/>
              <w:rPr>
                <w:szCs w:val="22"/>
              </w:rPr>
            </w:pPr>
            <w:r w:rsidRPr="003E16B9">
              <w:rPr>
                <w:szCs w:val="22"/>
              </w:rPr>
              <w:t>管理者在功能中选择“巡查”</w:t>
            </w:r>
          </w:p>
          <w:p w14:paraId="52FEC8FD" w14:textId="77777777" w:rsidR="00666C23" w:rsidRPr="003E16B9" w:rsidRDefault="003E16B9">
            <w:pPr>
              <w:widowControl/>
              <w:spacing w:before="260" w:after="260"/>
              <w:jc w:val="left"/>
              <w:rPr>
                <w:szCs w:val="22"/>
              </w:rPr>
            </w:pPr>
            <w:r w:rsidRPr="003E16B9">
              <w:rPr>
                <w:szCs w:val="22"/>
              </w:rPr>
              <w:t>系统显示巡查可选的线路</w:t>
            </w:r>
          </w:p>
          <w:p w14:paraId="137169F4" w14:textId="77777777" w:rsidR="00666C23" w:rsidRPr="003E16B9" w:rsidRDefault="003E16B9">
            <w:pPr>
              <w:widowControl/>
              <w:spacing w:before="260" w:after="260"/>
              <w:jc w:val="left"/>
              <w:rPr>
                <w:szCs w:val="22"/>
              </w:rPr>
            </w:pPr>
            <w:r w:rsidRPr="003E16B9">
              <w:rPr>
                <w:szCs w:val="22"/>
              </w:rPr>
              <w:t>管理者选择希望巡查的线路</w:t>
            </w:r>
          </w:p>
          <w:p w14:paraId="00FA7988" w14:textId="77777777" w:rsidR="00666C23" w:rsidRPr="003E16B9" w:rsidRDefault="003E16B9">
            <w:pPr>
              <w:widowControl/>
              <w:spacing w:before="260" w:after="260"/>
              <w:jc w:val="left"/>
              <w:rPr>
                <w:szCs w:val="22"/>
              </w:rPr>
            </w:pPr>
            <w:r w:rsidRPr="003E16B9">
              <w:rPr>
                <w:szCs w:val="22"/>
              </w:rPr>
              <w:t>机器人启动摄像头传感器，实时图像传回监控端</w:t>
            </w:r>
          </w:p>
          <w:p w14:paraId="2414F940"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3AAD17C" w14:textId="77777777" w:rsidR="00666C23" w:rsidRPr="003E16B9" w:rsidRDefault="003E16B9">
            <w:pPr>
              <w:widowControl/>
              <w:spacing w:before="260" w:after="260"/>
              <w:jc w:val="left"/>
              <w:rPr>
                <w:szCs w:val="22"/>
              </w:rPr>
            </w:pPr>
            <w:r w:rsidRPr="003E16B9">
              <w:rPr>
                <w:szCs w:val="22"/>
              </w:rPr>
              <w:t>机器人按预定线路运动，同时传回实时画面供管理者观察</w:t>
            </w:r>
          </w:p>
          <w:p w14:paraId="5B336118" w14:textId="77777777" w:rsidR="00666C23" w:rsidRPr="003E16B9" w:rsidRDefault="003E16B9">
            <w:pPr>
              <w:widowControl/>
              <w:spacing w:before="260" w:after="260"/>
              <w:jc w:val="left"/>
              <w:rPr>
                <w:szCs w:val="22"/>
              </w:rPr>
            </w:pPr>
            <w:r w:rsidRPr="003E16B9">
              <w:rPr>
                <w:szCs w:val="22"/>
              </w:rPr>
              <w:t>机器人完成预定巡航，返回原处</w:t>
            </w:r>
          </w:p>
          <w:p w14:paraId="5D20AC2F" w14:textId="77777777" w:rsidR="00666C23" w:rsidRPr="003E16B9" w:rsidRDefault="003E16B9">
            <w:pPr>
              <w:widowControl/>
              <w:spacing w:before="260" w:after="260"/>
              <w:jc w:val="left"/>
              <w:rPr>
                <w:szCs w:val="22"/>
              </w:rPr>
            </w:pPr>
            <w:r w:rsidRPr="003E16B9">
              <w:rPr>
                <w:szCs w:val="22"/>
              </w:rPr>
              <w:t>管理者点击确认完成巡航，释放机器人使用权</w:t>
            </w:r>
          </w:p>
        </w:tc>
      </w:tr>
      <w:tr w:rsidR="00666C23" w14:paraId="45C04FE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6B5A11"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B4846"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3D69FE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C69D78"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940026" w14:textId="77777777" w:rsidR="00666C23" w:rsidRPr="003E16B9" w:rsidRDefault="003E16B9">
            <w:pPr>
              <w:widowControl/>
              <w:spacing w:before="260" w:after="260"/>
              <w:jc w:val="left"/>
              <w:rPr>
                <w:szCs w:val="22"/>
              </w:rPr>
            </w:pPr>
            <w:r w:rsidRPr="003E16B9">
              <w:rPr>
                <w:szCs w:val="22"/>
              </w:rPr>
              <w:t>主要在需要安全巡视的夜间至凌晨时段</w:t>
            </w:r>
          </w:p>
        </w:tc>
      </w:tr>
      <w:tr w:rsidR="00666C23" w14:paraId="25F2749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C027B2"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FB0E8" w14:textId="77777777" w:rsidR="00666C23" w:rsidRPr="003E16B9" w:rsidRDefault="003E16B9">
            <w:pPr>
              <w:widowControl/>
              <w:spacing w:before="260" w:after="260"/>
              <w:jc w:val="left"/>
              <w:rPr>
                <w:szCs w:val="22"/>
              </w:rPr>
            </w:pPr>
            <w:r w:rsidRPr="003E16B9">
              <w:rPr>
                <w:szCs w:val="22"/>
              </w:rPr>
              <w:t>较高</w:t>
            </w:r>
          </w:p>
        </w:tc>
      </w:tr>
      <w:tr w:rsidR="00666C23" w14:paraId="45D865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6ED908"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88F97F" w14:textId="77777777" w:rsidR="00666C23" w:rsidRPr="003E16B9" w:rsidRDefault="003E16B9">
            <w:pPr>
              <w:widowControl/>
              <w:spacing w:before="260" w:after="260"/>
              <w:jc w:val="left"/>
              <w:rPr>
                <w:szCs w:val="22"/>
              </w:rPr>
            </w:pPr>
            <w:r w:rsidRPr="003E16B9">
              <w:rPr>
                <w:szCs w:val="22"/>
              </w:rPr>
              <w:t>低</w:t>
            </w:r>
          </w:p>
        </w:tc>
      </w:tr>
    </w:tbl>
    <w:p w14:paraId="19A9EE42" w14:textId="77777777" w:rsidR="00666C23" w:rsidRDefault="003E16B9">
      <w:pPr>
        <w:pStyle w:val="31"/>
        <w:numPr>
          <w:ilvl w:val="2"/>
          <w:numId w:val="1"/>
        </w:numPr>
      </w:pPr>
      <w:r>
        <w:rPr>
          <w:sz w:val="24"/>
          <w:szCs w:val="24"/>
        </w:rPr>
        <w:t>房间送物用例（酒店管理者送物）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5E9C605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260C7B"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98E7E" w14:textId="77777777" w:rsidR="00666C23" w:rsidRPr="003E16B9" w:rsidRDefault="003E16B9">
            <w:pPr>
              <w:widowControl/>
              <w:spacing w:before="260" w:after="260"/>
              <w:jc w:val="left"/>
              <w:rPr>
                <w:szCs w:val="22"/>
              </w:rPr>
            </w:pPr>
            <w:r w:rsidRPr="003E16B9">
              <w:rPr>
                <w:szCs w:val="22"/>
              </w:rPr>
              <w:t>房间送物（酒店管理者送物）</w:t>
            </w:r>
          </w:p>
        </w:tc>
      </w:tr>
      <w:tr w:rsidR="00666C23" w14:paraId="791E339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2A0C3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24069A" w14:textId="77777777" w:rsidR="00666C23" w:rsidRPr="003E16B9" w:rsidRDefault="003E16B9">
            <w:pPr>
              <w:widowControl/>
              <w:spacing w:before="260" w:after="260"/>
              <w:jc w:val="left"/>
              <w:rPr>
                <w:szCs w:val="22"/>
              </w:rPr>
            </w:pPr>
            <w:r w:rsidRPr="003E16B9">
              <w:rPr>
                <w:szCs w:val="22"/>
              </w:rPr>
              <w:t>酒店管理者</w:t>
            </w:r>
          </w:p>
        </w:tc>
      </w:tr>
      <w:tr w:rsidR="00666C23" w14:paraId="24EF6F0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AED692" w14:textId="77777777" w:rsidR="00666C23" w:rsidRPr="003E16B9" w:rsidRDefault="003E16B9">
            <w:pPr>
              <w:widowControl/>
              <w:spacing w:before="260" w:after="260"/>
              <w:jc w:val="left"/>
              <w:rPr>
                <w:szCs w:val="22"/>
              </w:rPr>
            </w:pPr>
            <w:r w:rsidRPr="003E16B9">
              <w:rPr>
                <w:szCs w:val="22"/>
              </w:rPr>
              <w:lastRenderedPageBreak/>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4BEC" w14:textId="77777777" w:rsidR="00666C23" w:rsidRPr="003E16B9" w:rsidRDefault="003E16B9">
            <w:pPr>
              <w:widowControl/>
              <w:spacing w:before="260" w:after="260"/>
              <w:jc w:val="left"/>
              <w:rPr>
                <w:szCs w:val="22"/>
              </w:rPr>
            </w:pPr>
            <w:r w:rsidRPr="003E16B9">
              <w:rPr>
                <w:szCs w:val="22"/>
              </w:rPr>
              <w:t>机器人底盘、机器人置物架</w:t>
            </w:r>
          </w:p>
        </w:tc>
      </w:tr>
      <w:tr w:rsidR="00666C23" w14:paraId="758ABFF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6424"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486655" w14:textId="77777777" w:rsidR="00666C23" w:rsidRPr="003E16B9" w:rsidRDefault="003E16B9">
            <w:pPr>
              <w:widowControl/>
              <w:spacing w:before="260" w:after="260"/>
              <w:jc w:val="left"/>
              <w:rPr>
                <w:szCs w:val="22"/>
              </w:rPr>
            </w:pPr>
            <w:r w:rsidRPr="003E16B9">
              <w:rPr>
                <w:szCs w:val="22"/>
              </w:rPr>
              <w:t>客户点餐或第三方外卖送达前台，无接触送至客户房间</w:t>
            </w:r>
          </w:p>
        </w:tc>
      </w:tr>
      <w:tr w:rsidR="00666C23" w14:paraId="750586C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F44984"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B5297D" w14:textId="77777777" w:rsidR="00666C23" w:rsidRPr="003E16B9" w:rsidRDefault="003E16B9">
            <w:pPr>
              <w:widowControl/>
              <w:spacing w:before="260" w:after="260"/>
              <w:jc w:val="left"/>
              <w:rPr>
                <w:szCs w:val="22"/>
              </w:rPr>
            </w:pPr>
            <w:r w:rsidRPr="003E16B9">
              <w:rPr>
                <w:szCs w:val="22"/>
              </w:rPr>
              <w:t>机器人适应当前酒店环境且闲置、物品到达前台管理员处</w:t>
            </w:r>
          </w:p>
        </w:tc>
      </w:tr>
      <w:tr w:rsidR="00666C23" w14:paraId="5055D0A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0FC552"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11DCF1" w14:textId="77777777" w:rsidR="00666C23" w:rsidRPr="003E16B9" w:rsidRDefault="003E16B9">
            <w:pPr>
              <w:widowControl/>
              <w:spacing w:before="260" w:after="260"/>
              <w:jc w:val="left"/>
              <w:rPr>
                <w:szCs w:val="22"/>
              </w:rPr>
            </w:pPr>
            <w:r w:rsidRPr="003E16B9">
              <w:rPr>
                <w:szCs w:val="22"/>
              </w:rPr>
              <w:t>管理员决定为用户进行无接触配送到房间服务</w:t>
            </w:r>
          </w:p>
        </w:tc>
      </w:tr>
      <w:tr w:rsidR="00666C23" w14:paraId="6A7D631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32A556"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FD81B9" w14:textId="77777777" w:rsidR="00666C23" w:rsidRPr="003E16B9" w:rsidRDefault="003E16B9">
            <w:pPr>
              <w:widowControl/>
              <w:spacing w:before="260" w:after="260"/>
              <w:jc w:val="left"/>
              <w:rPr>
                <w:szCs w:val="22"/>
              </w:rPr>
            </w:pPr>
            <w:r w:rsidRPr="003E16B9">
              <w:rPr>
                <w:szCs w:val="22"/>
              </w:rPr>
              <w:t>管理员走近机器人，进入软件机器人端用户界面</w:t>
            </w:r>
          </w:p>
          <w:p w14:paraId="646679DC" w14:textId="77777777" w:rsidR="00666C23" w:rsidRPr="003E16B9" w:rsidRDefault="003E16B9">
            <w:pPr>
              <w:widowControl/>
              <w:spacing w:before="260" w:after="260"/>
              <w:jc w:val="left"/>
              <w:rPr>
                <w:szCs w:val="22"/>
              </w:rPr>
            </w:pPr>
            <w:r w:rsidRPr="003E16B9">
              <w:rPr>
                <w:szCs w:val="22"/>
              </w:rPr>
              <w:t>管理者在功能中选择“送物”</w:t>
            </w:r>
          </w:p>
          <w:p w14:paraId="4A5DDD17" w14:textId="77777777" w:rsidR="00666C23" w:rsidRPr="003E16B9" w:rsidRDefault="003E16B9">
            <w:pPr>
              <w:widowControl/>
              <w:spacing w:before="260" w:after="260"/>
              <w:jc w:val="left"/>
              <w:rPr>
                <w:szCs w:val="22"/>
              </w:rPr>
            </w:pPr>
            <w:r w:rsidRPr="003E16B9">
              <w:rPr>
                <w:szCs w:val="22"/>
              </w:rPr>
              <w:t>机器人面板提示送物的大小重量限制，提示输入房间号</w:t>
            </w:r>
          </w:p>
          <w:p w14:paraId="0DF791FA" w14:textId="77777777" w:rsidR="00666C23" w:rsidRPr="003E16B9" w:rsidRDefault="003E16B9">
            <w:pPr>
              <w:widowControl/>
              <w:spacing w:before="260" w:after="260"/>
              <w:jc w:val="left"/>
              <w:rPr>
                <w:szCs w:val="22"/>
              </w:rPr>
            </w:pPr>
            <w:r w:rsidRPr="003E16B9">
              <w:rPr>
                <w:szCs w:val="22"/>
              </w:rPr>
              <w:t>管理者将物品放在机器人置物架上，输入所送房间号</w:t>
            </w:r>
          </w:p>
          <w:p w14:paraId="6DA7D665"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AD8D1D5" w14:textId="77777777" w:rsidR="00666C23" w:rsidRPr="003E16B9" w:rsidRDefault="003E16B9">
            <w:pPr>
              <w:widowControl/>
              <w:spacing w:before="260" w:after="260"/>
              <w:jc w:val="left"/>
              <w:rPr>
                <w:szCs w:val="22"/>
              </w:rPr>
            </w:pPr>
            <w:r w:rsidRPr="003E16B9">
              <w:rPr>
                <w:szCs w:val="22"/>
              </w:rPr>
              <w:t>机器人携带物品运动到达预定地点</w:t>
            </w:r>
          </w:p>
          <w:p w14:paraId="4AF6BD02"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76BDCD64"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707C1F4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4F93F7"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EC5B6B"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61F8E93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8563B"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A1103D" w14:textId="77777777" w:rsidR="00666C23" w:rsidRPr="003E16B9" w:rsidRDefault="003E16B9">
            <w:pPr>
              <w:widowControl/>
              <w:spacing w:before="260" w:after="260"/>
              <w:jc w:val="left"/>
              <w:rPr>
                <w:szCs w:val="22"/>
              </w:rPr>
            </w:pPr>
            <w:r w:rsidRPr="003E16B9">
              <w:rPr>
                <w:szCs w:val="22"/>
              </w:rPr>
              <w:t>主要在用餐高峰期的晨间、午间和晚间</w:t>
            </w:r>
          </w:p>
        </w:tc>
      </w:tr>
      <w:tr w:rsidR="00666C23" w14:paraId="74BBCEF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1718E1"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230EE" w14:textId="77777777" w:rsidR="00666C23" w:rsidRPr="003E16B9" w:rsidRDefault="003E16B9">
            <w:pPr>
              <w:widowControl/>
              <w:spacing w:before="260" w:after="260"/>
              <w:jc w:val="left"/>
              <w:rPr>
                <w:szCs w:val="22"/>
              </w:rPr>
            </w:pPr>
            <w:r w:rsidRPr="003E16B9">
              <w:rPr>
                <w:szCs w:val="22"/>
              </w:rPr>
              <w:t>中等</w:t>
            </w:r>
          </w:p>
        </w:tc>
      </w:tr>
      <w:tr w:rsidR="00666C23" w14:paraId="052D7C4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00800D"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3D4FDD" w14:textId="77777777" w:rsidR="00666C23" w:rsidRPr="003E16B9" w:rsidRDefault="003E16B9">
            <w:pPr>
              <w:widowControl/>
              <w:spacing w:before="260" w:after="260"/>
              <w:jc w:val="left"/>
              <w:rPr>
                <w:szCs w:val="22"/>
              </w:rPr>
            </w:pPr>
            <w:r w:rsidRPr="003E16B9">
              <w:rPr>
                <w:szCs w:val="22"/>
              </w:rPr>
              <w:t>高</w:t>
            </w:r>
          </w:p>
        </w:tc>
      </w:tr>
    </w:tbl>
    <w:p w14:paraId="3D062D21" w14:textId="77777777" w:rsidR="00666C23" w:rsidRDefault="003E16B9">
      <w:pPr>
        <w:pStyle w:val="31"/>
        <w:numPr>
          <w:ilvl w:val="2"/>
          <w:numId w:val="1"/>
        </w:numPr>
      </w:pPr>
      <w:r>
        <w:rPr>
          <w:sz w:val="24"/>
          <w:szCs w:val="24"/>
        </w:rPr>
        <w:t>房间送物用例（客户自主订物）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307031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FE1A54" w14:textId="77777777" w:rsidR="00666C23" w:rsidRPr="003E16B9" w:rsidRDefault="003E16B9">
            <w:pPr>
              <w:widowControl/>
              <w:spacing w:before="260" w:after="260"/>
              <w:jc w:val="left"/>
              <w:rPr>
                <w:szCs w:val="22"/>
              </w:rPr>
            </w:pPr>
            <w:r w:rsidRPr="003E16B9">
              <w:rPr>
                <w:szCs w:val="22"/>
              </w:rPr>
              <w:lastRenderedPageBreak/>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44E0C9" w14:textId="77777777" w:rsidR="00666C23" w:rsidRPr="003E16B9" w:rsidRDefault="003E16B9">
            <w:pPr>
              <w:widowControl/>
              <w:spacing w:before="260" w:after="260"/>
              <w:jc w:val="left"/>
              <w:rPr>
                <w:szCs w:val="22"/>
              </w:rPr>
            </w:pPr>
            <w:r w:rsidRPr="003E16B9">
              <w:rPr>
                <w:szCs w:val="22"/>
              </w:rPr>
              <w:t>房间送物（客户自主订物）</w:t>
            </w:r>
          </w:p>
        </w:tc>
      </w:tr>
      <w:tr w:rsidR="00666C23" w14:paraId="54520D3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25C59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1B2B1E" w14:textId="77777777" w:rsidR="00666C23" w:rsidRPr="003E16B9" w:rsidRDefault="003E16B9">
            <w:pPr>
              <w:widowControl/>
              <w:spacing w:before="260" w:after="260"/>
              <w:jc w:val="left"/>
              <w:rPr>
                <w:szCs w:val="22"/>
              </w:rPr>
            </w:pPr>
            <w:r w:rsidRPr="003E16B9">
              <w:rPr>
                <w:szCs w:val="22"/>
              </w:rPr>
              <w:t>已经在房间入住的客户</w:t>
            </w:r>
          </w:p>
        </w:tc>
      </w:tr>
      <w:tr w:rsidR="00666C23" w14:paraId="44A7A47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2DA3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0A4FE4" w14:textId="77777777" w:rsidR="00666C23" w:rsidRPr="003E16B9" w:rsidRDefault="003E16B9">
            <w:pPr>
              <w:widowControl/>
              <w:spacing w:before="260" w:after="260"/>
              <w:jc w:val="left"/>
              <w:rPr>
                <w:szCs w:val="22"/>
              </w:rPr>
            </w:pPr>
            <w:r w:rsidRPr="003E16B9">
              <w:rPr>
                <w:szCs w:val="22"/>
              </w:rPr>
              <w:t>机器人底盘、机器人机械臂、机器人摄像头传感器</w:t>
            </w:r>
          </w:p>
        </w:tc>
      </w:tr>
      <w:tr w:rsidR="00666C23" w14:paraId="4E92361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5E0DE6"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481D21" w14:textId="77777777" w:rsidR="00666C23" w:rsidRPr="003E16B9" w:rsidRDefault="003E16B9">
            <w:pPr>
              <w:widowControl/>
              <w:spacing w:before="260" w:after="260"/>
              <w:jc w:val="left"/>
              <w:rPr>
                <w:szCs w:val="22"/>
              </w:rPr>
            </w:pPr>
            <w:r w:rsidRPr="003E16B9">
              <w:rPr>
                <w:szCs w:val="22"/>
              </w:rPr>
              <w:t>客户需要酒店提供毛巾、饮用水等物品，无接触送至房间</w:t>
            </w:r>
          </w:p>
        </w:tc>
      </w:tr>
      <w:tr w:rsidR="00666C23" w14:paraId="43D2109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328FB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C01427"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1FF1D1A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3EE7C"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7105A2" w14:textId="77777777" w:rsidR="00666C23" w:rsidRPr="003E16B9" w:rsidRDefault="003E16B9">
            <w:pPr>
              <w:widowControl/>
              <w:spacing w:before="260" w:after="260"/>
              <w:jc w:val="left"/>
              <w:rPr>
                <w:szCs w:val="22"/>
              </w:rPr>
            </w:pPr>
            <w:r w:rsidRPr="003E16B9">
              <w:rPr>
                <w:szCs w:val="22"/>
              </w:rPr>
              <w:t>客户需要酒店提供特定物品，决定使用机器人配送</w:t>
            </w:r>
          </w:p>
        </w:tc>
      </w:tr>
      <w:tr w:rsidR="00666C23" w14:paraId="6FDBB4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039C54"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90F4A4" w14:textId="77777777" w:rsidR="00666C23" w:rsidRPr="003E16B9" w:rsidRDefault="003E16B9">
            <w:pPr>
              <w:widowControl/>
              <w:spacing w:before="260" w:after="260"/>
              <w:jc w:val="left"/>
              <w:rPr>
                <w:szCs w:val="22"/>
              </w:rPr>
            </w:pPr>
            <w:r w:rsidRPr="003E16B9">
              <w:rPr>
                <w:szCs w:val="22"/>
              </w:rPr>
              <w:t>客户进入软件房间端用户界面</w:t>
            </w:r>
          </w:p>
          <w:p w14:paraId="78062545" w14:textId="77777777" w:rsidR="00666C23" w:rsidRPr="003E16B9" w:rsidRDefault="003E16B9">
            <w:pPr>
              <w:widowControl/>
              <w:spacing w:before="260" w:after="260"/>
              <w:jc w:val="left"/>
              <w:rPr>
                <w:szCs w:val="22"/>
              </w:rPr>
            </w:pPr>
            <w:r w:rsidRPr="003E16B9">
              <w:rPr>
                <w:szCs w:val="22"/>
              </w:rPr>
              <w:t>客户选择功能“送物”</w:t>
            </w:r>
          </w:p>
          <w:p w14:paraId="1ED0C546" w14:textId="77777777" w:rsidR="00666C23" w:rsidRPr="003E16B9" w:rsidRDefault="003E16B9">
            <w:pPr>
              <w:widowControl/>
              <w:spacing w:before="260" w:after="260"/>
              <w:jc w:val="left"/>
              <w:rPr>
                <w:szCs w:val="22"/>
              </w:rPr>
            </w:pPr>
            <w:r w:rsidRPr="003E16B9">
              <w:rPr>
                <w:szCs w:val="22"/>
              </w:rPr>
              <w:t>房间端面板显示可送物品列表、剩余库存及每次可送上限</w:t>
            </w:r>
          </w:p>
          <w:p w14:paraId="4A2CD5FC" w14:textId="77777777" w:rsidR="00666C23" w:rsidRPr="003E16B9" w:rsidRDefault="003E16B9">
            <w:pPr>
              <w:widowControl/>
              <w:spacing w:before="260" w:after="260"/>
              <w:jc w:val="left"/>
              <w:rPr>
                <w:szCs w:val="22"/>
              </w:rPr>
            </w:pPr>
            <w:r w:rsidRPr="003E16B9">
              <w:rPr>
                <w:szCs w:val="22"/>
              </w:rPr>
              <w:t>客户选择需要的物品种类和数量，点击确定</w:t>
            </w:r>
          </w:p>
          <w:p w14:paraId="351A104B" w14:textId="77777777" w:rsidR="00666C23" w:rsidRPr="003E16B9" w:rsidRDefault="003E16B9">
            <w:pPr>
              <w:widowControl/>
              <w:spacing w:before="260" w:after="260"/>
              <w:jc w:val="left"/>
              <w:rPr>
                <w:szCs w:val="22"/>
              </w:rPr>
            </w:pPr>
            <w:r w:rsidRPr="003E16B9">
              <w:rPr>
                <w:szCs w:val="22"/>
              </w:rPr>
              <w:t>系统为机器人规划路径，机器人启动前往酒店货架</w:t>
            </w:r>
          </w:p>
          <w:p w14:paraId="43EFEEBA" w14:textId="77777777" w:rsidR="00666C23" w:rsidRPr="003E16B9" w:rsidRDefault="003E16B9">
            <w:pPr>
              <w:widowControl/>
              <w:spacing w:before="260" w:after="260"/>
              <w:jc w:val="left"/>
              <w:rPr>
                <w:szCs w:val="22"/>
              </w:rPr>
            </w:pPr>
            <w:r w:rsidRPr="003E16B9">
              <w:rPr>
                <w:szCs w:val="22"/>
              </w:rPr>
              <w:t>机器人启动摄像头传感器，识别定位所需物品</w:t>
            </w:r>
          </w:p>
          <w:p w14:paraId="66A63B79" w14:textId="77777777" w:rsidR="00666C23" w:rsidRPr="003E16B9" w:rsidRDefault="003E16B9">
            <w:pPr>
              <w:widowControl/>
              <w:spacing w:before="260" w:after="260"/>
              <w:jc w:val="left"/>
              <w:rPr>
                <w:szCs w:val="22"/>
              </w:rPr>
            </w:pPr>
            <w:r w:rsidRPr="003E16B9">
              <w:rPr>
                <w:szCs w:val="22"/>
              </w:rPr>
              <w:t>机器人启动机械臂装置，抓取所定位的物品</w:t>
            </w:r>
          </w:p>
          <w:p w14:paraId="12446BFF" w14:textId="77777777" w:rsidR="00666C23" w:rsidRPr="003E16B9" w:rsidRDefault="003E16B9">
            <w:pPr>
              <w:widowControl/>
              <w:spacing w:before="260" w:after="260"/>
              <w:jc w:val="left"/>
              <w:rPr>
                <w:szCs w:val="22"/>
              </w:rPr>
            </w:pPr>
            <w:r w:rsidRPr="003E16B9">
              <w:rPr>
                <w:szCs w:val="22"/>
              </w:rPr>
              <w:t>系统再次为机器人规划路径，机器人前往客户房间</w:t>
            </w:r>
          </w:p>
          <w:p w14:paraId="65EFE3B6"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3EFFA14C"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4892188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50926"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CD271"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759E0D0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C31CF4" w14:textId="77777777" w:rsidR="00666C23" w:rsidRPr="003E16B9" w:rsidRDefault="003E16B9">
            <w:pPr>
              <w:widowControl/>
              <w:spacing w:before="260" w:after="260"/>
              <w:jc w:val="left"/>
              <w:rPr>
                <w:szCs w:val="22"/>
              </w:rPr>
            </w:pPr>
            <w:r w:rsidRPr="003E16B9">
              <w:rPr>
                <w:szCs w:val="22"/>
              </w:rPr>
              <w:lastRenderedPageBreak/>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A7B6F" w14:textId="77777777" w:rsidR="00666C23" w:rsidRPr="003E16B9" w:rsidRDefault="003E16B9">
            <w:pPr>
              <w:widowControl/>
              <w:spacing w:before="260" w:after="260"/>
              <w:jc w:val="left"/>
              <w:rPr>
                <w:szCs w:val="22"/>
              </w:rPr>
            </w:pPr>
            <w:r w:rsidRPr="003E16B9">
              <w:rPr>
                <w:szCs w:val="22"/>
              </w:rPr>
              <w:t>广泛分布在各个时段</w:t>
            </w:r>
          </w:p>
        </w:tc>
      </w:tr>
      <w:tr w:rsidR="00666C23" w14:paraId="153A4A1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72FEC"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A641E2" w14:textId="77777777" w:rsidR="00666C23" w:rsidRPr="003E16B9" w:rsidRDefault="003E16B9">
            <w:pPr>
              <w:widowControl/>
              <w:spacing w:before="260" w:after="260"/>
              <w:jc w:val="left"/>
              <w:rPr>
                <w:szCs w:val="22"/>
              </w:rPr>
            </w:pPr>
            <w:r w:rsidRPr="003E16B9">
              <w:rPr>
                <w:szCs w:val="22"/>
              </w:rPr>
              <w:t>中等</w:t>
            </w:r>
          </w:p>
        </w:tc>
      </w:tr>
      <w:tr w:rsidR="00666C23" w14:paraId="4316BEE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38A5F9"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4430F4" w14:textId="77777777" w:rsidR="00666C23" w:rsidRPr="003E16B9" w:rsidRDefault="003E16B9">
            <w:pPr>
              <w:widowControl/>
              <w:spacing w:before="260" w:after="260"/>
              <w:jc w:val="left"/>
              <w:rPr>
                <w:szCs w:val="22"/>
              </w:rPr>
            </w:pPr>
            <w:r w:rsidRPr="003E16B9">
              <w:rPr>
                <w:szCs w:val="22"/>
              </w:rPr>
              <w:t>高</w:t>
            </w:r>
          </w:p>
        </w:tc>
      </w:tr>
    </w:tbl>
    <w:p w14:paraId="5AA6A1F2" w14:textId="77777777" w:rsidR="00666C23" w:rsidRDefault="003E16B9">
      <w:pPr>
        <w:pStyle w:val="31"/>
        <w:numPr>
          <w:ilvl w:val="2"/>
          <w:numId w:val="1"/>
        </w:numPr>
      </w:pPr>
      <w:r>
        <w:rPr>
          <w:sz w:val="24"/>
          <w:szCs w:val="24"/>
        </w:rPr>
        <w:t>机器人适应新环境用例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258E925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9FAEAF"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FD4D63" w14:textId="77777777" w:rsidR="00666C23" w:rsidRPr="003E16B9" w:rsidRDefault="003E16B9">
            <w:pPr>
              <w:widowControl/>
              <w:spacing w:before="260" w:after="260"/>
              <w:jc w:val="left"/>
              <w:rPr>
                <w:szCs w:val="22"/>
              </w:rPr>
            </w:pPr>
            <w:r w:rsidRPr="003E16B9">
              <w:rPr>
                <w:szCs w:val="22"/>
              </w:rPr>
              <w:t>机器人适应新环境</w:t>
            </w:r>
          </w:p>
        </w:tc>
      </w:tr>
      <w:tr w:rsidR="00666C23" w14:paraId="72337AC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905F4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5156A" w14:textId="77777777" w:rsidR="00666C23" w:rsidRPr="003E16B9" w:rsidRDefault="003E16B9">
            <w:pPr>
              <w:widowControl/>
              <w:spacing w:before="260" w:after="260"/>
              <w:jc w:val="left"/>
              <w:rPr>
                <w:szCs w:val="22"/>
              </w:rPr>
            </w:pPr>
            <w:r w:rsidRPr="003E16B9">
              <w:rPr>
                <w:szCs w:val="22"/>
              </w:rPr>
              <w:t>酒店管理者</w:t>
            </w:r>
          </w:p>
        </w:tc>
      </w:tr>
      <w:tr w:rsidR="00666C23" w14:paraId="5EA095E5"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FA9E2E"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931BDC" w14:textId="77777777" w:rsidR="00666C23" w:rsidRPr="003E16B9" w:rsidRDefault="003E16B9">
            <w:pPr>
              <w:widowControl/>
              <w:spacing w:before="260" w:after="260"/>
              <w:jc w:val="left"/>
              <w:rPr>
                <w:szCs w:val="22"/>
              </w:rPr>
            </w:pPr>
            <w:r w:rsidRPr="003E16B9">
              <w:rPr>
                <w:szCs w:val="22"/>
              </w:rPr>
              <w:t>机器人底盘、机器人摄像头与雷达传感器</w:t>
            </w:r>
          </w:p>
        </w:tc>
      </w:tr>
      <w:tr w:rsidR="00666C23" w14:paraId="73684A0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A35D43"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DC2D6" w14:textId="77777777" w:rsidR="00666C23" w:rsidRPr="003E16B9" w:rsidRDefault="003E16B9">
            <w:pPr>
              <w:widowControl/>
              <w:spacing w:before="260" w:after="260"/>
              <w:jc w:val="left"/>
              <w:rPr>
                <w:szCs w:val="22"/>
              </w:rPr>
            </w:pPr>
            <w:r w:rsidRPr="003E16B9">
              <w:rPr>
                <w:szCs w:val="22"/>
              </w:rPr>
              <w:t>酒店公共空间翻新或装修，格局变化，机器人应适应变化</w:t>
            </w:r>
          </w:p>
        </w:tc>
      </w:tr>
      <w:tr w:rsidR="00666C23" w14:paraId="2224AD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EC066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BE2F2D" w14:textId="77777777" w:rsidR="00666C23" w:rsidRPr="003E16B9" w:rsidRDefault="003E16B9">
            <w:pPr>
              <w:widowControl/>
              <w:spacing w:before="260" w:after="260"/>
              <w:jc w:val="left"/>
              <w:rPr>
                <w:szCs w:val="22"/>
              </w:rPr>
            </w:pPr>
            <w:r w:rsidRPr="003E16B9">
              <w:rPr>
                <w:szCs w:val="22"/>
              </w:rPr>
              <w:t>机器人闲置</w:t>
            </w:r>
          </w:p>
        </w:tc>
      </w:tr>
      <w:tr w:rsidR="00666C23" w14:paraId="1016E51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1015E0"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243520" w14:textId="77777777" w:rsidR="00666C23" w:rsidRPr="003E16B9" w:rsidRDefault="003E16B9">
            <w:pPr>
              <w:widowControl/>
              <w:spacing w:before="260" w:after="260"/>
              <w:jc w:val="left"/>
              <w:rPr>
                <w:szCs w:val="22"/>
              </w:rPr>
            </w:pPr>
            <w:r w:rsidRPr="003E16B9">
              <w:rPr>
                <w:szCs w:val="22"/>
              </w:rPr>
              <w:t>酒店最初部署或环境变化，管理者决定更新机器人系统信息</w:t>
            </w:r>
          </w:p>
        </w:tc>
      </w:tr>
      <w:tr w:rsidR="00666C23" w14:paraId="4055A58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60773B"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AE946" w14:textId="77777777" w:rsidR="00666C23" w:rsidRPr="003E16B9" w:rsidRDefault="003E16B9">
            <w:pPr>
              <w:widowControl/>
              <w:spacing w:before="260" w:after="260"/>
              <w:jc w:val="left"/>
              <w:rPr>
                <w:szCs w:val="22"/>
              </w:rPr>
            </w:pPr>
            <w:r w:rsidRPr="003E16B9">
              <w:rPr>
                <w:szCs w:val="22"/>
              </w:rPr>
              <w:t>管理者进入软件机器人端用户界面</w:t>
            </w:r>
          </w:p>
          <w:p w14:paraId="57641046" w14:textId="77777777" w:rsidR="00666C23" w:rsidRPr="003E16B9" w:rsidRDefault="003E16B9">
            <w:pPr>
              <w:widowControl/>
              <w:spacing w:before="260" w:after="260"/>
              <w:jc w:val="left"/>
              <w:rPr>
                <w:szCs w:val="22"/>
              </w:rPr>
            </w:pPr>
            <w:r w:rsidRPr="003E16B9">
              <w:rPr>
                <w:szCs w:val="22"/>
              </w:rPr>
              <w:t>管理者选择功能“更新环境信息”</w:t>
            </w:r>
          </w:p>
          <w:p w14:paraId="34D13236" w14:textId="77777777" w:rsidR="00666C23" w:rsidRPr="003E16B9" w:rsidRDefault="003E16B9">
            <w:pPr>
              <w:widowControl/>
              <w:spacing w:before="260" w:after="260"/>
              <w:jc w:val="left"/>
              <w:rPr>
                <w:szCs w:val="22"/>
              </w:rPr>
            </w:pPr>
            <w:r w:rsidRPr="003E16B9">
              <w:rPr>
                <w:szCs w:val="22"/>
              </w:rPr>
              <w:t>系统为机器人规划算法，机器人底盘运动，摄像头和雷达传感器收集信息，管理者辅助</w:t>
            </w:r>
          </w:p>
          <w:p w14:paraId="588000DB" w14:textId="77777777" w:rsidR="00666C23" w:rsidRPr="003E16B9" w:rsidRDefault="003E16B9">
            <w:pPr>
              <w:widowControl/>
              <w:spacing w:before="260" w:after="260"/>
              <w:jc w:val="left"/>
              <w:rPr>
                <w:szCs w:val="22"/>
              </w:rPr>
            </w:pPr>
            <w:r w:rsidRPr="003E16B9">
              <w:rPr>
                <w:szCs w:val="22"/>
              </w:rPr>
              <w:t>机器人学习完毕新的环境信息，保存至自身数据库</w:t>
            </w:r>
          </w:p>
          <w:p w14:paraId="41ADB716" w14:textId="77777777" w:rsidR="00666C23" w:rsidRPr="003E16B9" w:rsidRDefault="003E16B9">
            <w:pPr>
              <w:widowControl/>
              <w:spacing w:before="260" w:after="260"/>
              <w:jc w:val="left"/>
              <w:rPr>
                <w:szCs w:val="22"/>
              </w:rPr>
            </w:pPr>
            <w:r w:rsidRPr="003E16B9">
              <w:rPr>
                <w:szCs w:val="22"/>
              </w:rPr>
              <w:t>机器人回到原处，释放自身使用权</w:t>
            </w:r>
          </w:p>
        </w:tc>
      </w:tr>
      <w:tr w:rsidR="00666C23" w14:paraId="58D684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BCF4E8"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C2439"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BA116C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A74FD7"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AEBD4E" w14:textId="77777777" w:rsidR="00666C23" w:rsidRPr="003E16B9" w:rsidRDefault="003E16B9">
            <w:pPr>
              <w:widowControl/>
              <w:spacing w:before="260" w:after="260"/>
              <w:jc w:val="left"/>
              <w:rPr>
                <w:szCs w:val="22"/>
              </w:rPr>
            </w:pPr>
            <w:r w:rsidRPr="003E16B9">
              <w:rPr>
                <w:szCs w:val="22"/>
              </w:rPr>
              <w:t>初始部署机器人系统或酒店环境发生变化</w:t>
            </w:r>
          </w:p>
        </w:tc>
      </w:tr>
      <w:tr w:rsidR="00666C23" w14:paraId="386AA6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F3A80A"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22FA5" w14:textId="77777777" w:rsidR="00666C23" w:rsidRPr="003E16B9" w:rsidRDefault="003E16B9">
            <w:pPr>
              <w:widowControl/>
              <w:spacing w:before="260" w:after="260"/>
              <w:jc w:val="left"/>
              <w:rPr>
                <w:szCs w:val="22"/>
              </w:rPr>
            </w:pPr>
            <w:r w:rsidRPr="003E16B9">
              <w:rPr>
                <w:szCs w:val="22"/>
              </w:rPr>
              <w:t>低</w:t>
            </w:r>
          </w:p>
        </w:tc>
      </w:tr>
      <w:tr w:rsidR="00666C23" w14:paraId="12CE1D2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75896"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5E541F" w14:textId="77777777" w:rsidR="00666C23" w:rsidRPr="003E16B9" w:rsidRDefault="003E16B9">
            <w:pPr>
              <w:widowControl/>
              <w:spacing w:before="260" w:after="260"/>
              <w:jc w:val="left"/>
              <w:rPr>
                <w:szCs w:val="22"/>
              </w:rPr>
            </w:pPr>
            <w:r w:rsidRPr="003E16B9">
              <w:rPr>
                <w:szCs w:val="22"/>
              </w:rPr>
              <w:t>高</w:t>
            </w:r>
          </w:p>
        </w:tc>
      </w:tr>
    </w:tbl>
    <w:p w14:paraId="0842211E" w14:textId="77777777" w:rsidR="00666C23" w:rsidRDefault="003E16B9">
      <w:pPr>
        <w:pStyle w:val="ab"/>
        <w:ind w:firstLine="420"/>
      </w:pPr>
      <w:r>
        <w:t xml:space="preserve"> 上述用例中，前四个是使用频率较高的主要功能用例，而最后一个是使用频率很低，但却是主要功能能够运行的前提的保障性功能用例。</w:t>
      </w:r>
    </w:p>
    <w:p w14:paraId="6BFD203C" w14:textId="77777777" w:rsidR="00666C23" w:rsidRDefault="003E16B9">
      <w:pPr>
        <w:pStyle w:val="20"/>
        <w:numPr>
          <w:ilvl w:val="1"/>
          <w:numId w:val="1"/>
        </w:numPr>
        <w:spacing w:before="720"/>
      </w:pPr>
      <w:r>
        <w:t>数据需求</w:t>
      </w:r>
    </w:p>
    <w:p w14:paraId="68CAA1AB" w14:textId="77777777" w:rsidR="00666C23" w:rsidRDefault="003E16B9">
      <w:pPr>
        <w:pStyle w:val="ab"/>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14:paraId="40A91156" w14:textId="77777777" w:rsidR="00666C23" w:rsidRDefault="00666C23">
      <w:pPr>
        <w:pStyle w:val="ab"/>
        <w:jc w:val="center"/>
      </w:pPr>
    </w:p>
    <w:p w14:paraId="310ADF84" w14:textId="77777777" w:rsidR="00666C23" w:rsidRDefault="003E16B9">
      <w:pPr>
        <w:pStyle w:val="ab"/>
        <w:jc w:val="center"/>
      </w:pPr>
      <w:r>
        <w:rPr>
          <w:noProof/>
        </w:rPr>
        <w:lastRenderedPageBreak/>
        <w:drawing>
          <wp:inline distT="0" distB="0" distL="0" distR="0" wp14:anchorId="7B42B9BF" wp14:editId="49DCDD48">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noChangeArrowheads="1"/>
                    </pic:cNvPicPr>
                  </pic:nvPicPr>
                  <pic:blipFill>
                    <a:blip r:embed="rId9"/>
                    <a:stretch>
                      <a:fillRect/>
                    </a:stretch>
                  </pic:blipFill>
                  <pic:spPr>
                    <a:xfrm>
                      <a:off x="0" y="0"/>
                      <a:ext cx="5215890" cy="4661535"/>
                    </a:xfrm>
                    <a:prstGeom prst="rect">
                      <a:avLst/>
                    </a:prstGeom>
                  </pic:spPr>
                </pic:pic>
              </a:graphicData>
            </a:graphic>
          </wp:inline>
        </w:drawing>
      </w:r>
    </w:p>
    <w:p w14:paraId="092DAB8A" w14:textId="77777777" w:rsidR="00666C23" w:rsidRDefault="00666C23">
      <w:pPr>
        <w:pStyle w:val="ab"/>
        <w:ind w:firstLine="420"/>
      </w:pPr>
    </w:p>
    <w:p w14:paraId="381A85C8" w14:textId="77777777" w:rsidR="00666C23" w:rsidRDefault="003E16B9">
      <w:pPr>
        <w:pStyle w:val="ab"/>
        <w:ind w:firstLine="2861"/>
      </w:pPr>
      <w:r>
        <w:rPr>
          <w:b/>
        </w:rPr>
        <w:t>图2.3-1 系统ER图</w:t>
      </w:r>
    </w:p>
    <w:p w14:paraId="6C8B096B" w14:textId="77777777" w:rsidR="00666C23" w:rsidRDefault="003E16B9">
      <w:pPr>
        <w:pStyle w:val="20"/>
        <w:numPr>
          <w:ilvl w:val="1"/>
          <w:numId w:val="1"/>
        </w:numPr>
        <w:spacing w:before="720"/>
      </w:pPr>
      <w:r>
        <w:t>功能需求</w:t>
      </w:r>
    </w:p>
    <w:p w14:paraId="2CF53DD1" w14:textId="77777777" w:rsidR="00666C23" w:rsidRDefault="003E16B9">
      <w:pPr>
        <w:pStyle w:val="ab"/>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14:paraId="57513CC9" w14:textId="77777777" w:rsidR="00666C23" w:rsidRDefault="003E16B9">
      <w:pPr>
        <w:pStyle w:val="ab"/>
        <w:numPr>
          <w:ilvl w:val="0"/>
          <w:numId w:val="2"/>
        </w:numPr>
      </w:pPr>
      <w:r>
        <w:rPr>
          <w:b/>
        </w:rPr>
        <w:t>控制功能</w:t>
      </w:r>
    </w:p>
    <w:p w14:paraId="6295DE42" w14:textId="77777777" w:rsidR="00666C23" w:rsidRDefault="003E16B9" w:rsidP="007377F3">
      <w:pPr>
        <w:pStyle w:val="ab"/>
        <w:ind w:firstLineChars="100" w:firstLine="220"/>
      </w:pPr>
      <w:r>
        <w:t>控制功能是手动建图的基础，也是用户直接控制机器人运动的接口。</w:t>
      </w:r>
    </w:p>
    <w:p w14:paraId="2A7C71C1" w14:textId="77777777" w:rsidR="00666C23" w:rsidRDefault="003E16B9">
      <w:pPr>
        <w:pStyle w:val="ab"/>
        <w:numPr>
          <w:ilvl w:val="0"/>
          <w:numId w:val="3"/>
        </w:numPr>
      </w:pPr>
      <w:r>
        <w:rPr>
          <w:b/>
        </w:rPr>
        <w:lastRenderedPageBreak/>
        <w:t>建图功能</w:t>
      </w:r>
    </w:p>
    <w:p w14:paraId="0324C28C" w14:textId="77777777" w:rsidR="00666C23" w:rsidRDefault="003E16B9">
      <w:pPr>
        <w:pStyle w:val="ab"/>
        <w:ind w:left="240"/>
      </w:pPr>
      <w:r>
        <w:t>建图功能是其他四大业务需求主要功能的基础，机器人系统基于SLAM的环境感知方法，建图是导航的基础。</w:t>
      </w:r>
    </w:p>
    <w:p w14:paraId="344828A3" w14:textId="77777777" w:rsidR="00666C23" w:rsidRDefault="003E16B9">
      <w:pPr>
        <w:pStyle w:val="ab"/>
        <w:numPr>
          <w:ilvl w:val="0"/>
          <w:numId w:val="4"/>
        </w:numPr>
      </w:pPr>
      <w:r>
        <w:rPr>
          <w:b/>
        </w:rPr>
        <w:t>巡航功能</w:t>
      </w:r>
    </w:p>
    <w:p w14:paraId="4F4BBC66" w14:textId="77777777" w:rsidR="00666C23" w:rsidRDefault="003E16B9">
      <w:pPr>
        <w:pStyle w:val="ab"/>
        <w:ind w:left="240"/>
      </w:pPr>
      <w:r>
        <w:t>巡航功能是提供给酒店管理者的，开启自动的固定线路巡航后可以无接触地查看酒店公共空间情况。</w:t>
      </w:r>
    </w:p>
    <w:p w14:paraId="278774F7" w14:textId="77777777" w:rsidR="00666C23" w:rsidRDefault="003E16B9">
      <w:pPr>
        <w:pStyle w:val="ab"/>
        <w:numPr>
          <w:ilvl w:val="0"/>
          <w:numId w:val="5"/>
        </w:numPr>
      </w:pPr>
      <w:r>
        <w:rPr>
          <w:b/>
        </w:rPr>
        <w:t>送物功能</w:t>
      </w:r>
    </w:p>
    <w:p w14:paraId="129EEE64" w14:textId="77777777" w:rsidR="00666C23" w:rsidRDefault="003E16B9">
      <w:pPr>
        <w:pStyle w:val="ab"/>
        <w:ind w:left="240"/>
      </w:pPr>
      <w:r>
        <w:t>巡航功能是提供给酒店管理者的，开启自动的固定线路巡航后可以无接触地查看酒店公共空间情况。</w:t>
      </w:r>
    </w:p>
    <w:p w14:paraId="762C30D1" w14:textId="77777777" w:rsidR="00666C23" w:rsidRDefault="003E16B9">
      <w:pPr>
        <w:pStyle w:val="ab"/>
        <w:numPr>
          <w:ilvl w:val="0"/>
          <w:numId w:val="6"/>
        </w:numPr>
      </w:pPr>
      <w:r>
        <w:rPr>
          <w:b/>
        </w:rPr>
        <w:t>取物功能</w:t>
      </w:r>
    </w:p>
    <w:p w14:paraId="1859AE80" w14:textId="77777777" w:rsidR="00666C23" w:rsidRDefault="003E16B9">
      <w:pPr>
        <w:pStyle w:val="ab"/>
        <w:ind w:left="240"/>
      </w:pPr>
      <w:r>
        <w:t>取物功能是系统中最复杂的，用到机器人部件和节点最多的功能，需要同时用到机器人运动底盘、机械臂和传感器。</w:t>
      </w:r>
    </w:p>
    <w:p w14:paraId="43881F9E" w14:textId="77777777" w:rsidR="00666C23" w:rsidRDefault="003E16B9">
      <w:pPr>
        <w:pStyle w:val="20"/>
        <w:numPr>
          <w:ilvl w:val="1"/>
          <w:numId w:val="1"/>
        </w:numPr>
        <w:spacing w:before="720"/>
      </w:pPr>
      <w:r>
        <w:t>非功能需求</w:t>
      </w:r>
    </w:p>
    <w:p w14:paraId="5831D64D" w14:textId="77777777" w:rsidR="00666C23" w:rsidRDefault="003E16B9">
      <w:pPr>
        <w:pStyle w:val="ab"/>
        <w:ind w:firstLine="420"/>
      </w:pPr>
      <w:r>
        <w:t>性能指标（按照普通程度的室内复杂程度）：</w:t>
      </w:r>
    </w:p>
    <w:p w14:paraId="0AF72304" w14:textId="77777777" w:rsidR="00666C23" w:rsidRDefault="003E16B9">
      <w:pPr>
        <w:pStyle w:val="ab"/>
        <w:numPr>
          <w:ilvl w:val="0"/>
          <w:numId w:val="7"/>
        </w:numPr>
      </w:pPr>
      <w:r>
        <w:t>SLAM算法构建地图的速度不低于10分钟/100平方米。</w:t>
      </w:r>
    </w:p>
    <w:p w14:paraId="4606F82A" w14:textId="77777777" w:rsidR="00666C23" w:rsidRDefault="003E16B9">
      <w:pPr>
        <w:pStyle w:val="ab"/>
        <w:numPr>
          <w:ilvl w:val="0"/>
          <w:numId w:val="8"/>
        </w:numPr>
      </w:pPr>
      <w:r>
        <w:t>机器人导航过程中的运行速度可设定等级，最高速度不超过4米/秒。</w:t>
      </w:r>
    </w:p>
    <w:p w14:paraId="146B4771" w14:textId="77777777" w:rsidR="00666C23" w:rsidRDefault="003E16B9">
      <w:pPr>
        <w:pStyle w:val="ab"/>
        <w:numPr>
          <w:ilvl w:val="0"/>
          <w:numId w:val="9"/>
        </w:numPr>
      </w:pPr>
      <w:r>
        <w:t>命令发布到响应的时间不超过1秒。</w:t>
      </w:r>
    </w:p>
    <w:p w14:paraId="72A067E7" w14:textId="77777777" w:rsidR="00666C23" w:rsidRDefault="003E16B9">
      <w:pPr>
        <w:pStyle w:val="ab"/>
        <w:numPr>
          <w:ilvl w:val="0"/>
          <w:numId w:val="10"/>
        </w:numPr>
      </w:pPr>
      <w:r>
        <w:t>目的地设定到规划路径完成时间不超过1秒。</w:t>
      </w:r>
    </w:p>
    <w:p w14:paraId="0EBF0F6B" w14:textId="77777777" w:rsidR="00666C23" w:rsidRDefault="003E16B9">
      <w:pPr>
        <w:pStyle w:val="ab"/>
        <w:ind w:firstLine="420"/>
      </w:pPr>
      <w:r>
        <w:t>质量属性：</w:t>
      </w:r>
    </w:p>
    <w:p w14:paraId="52BF3125" w14:textId="77777777" w:rsidR="00666C23" w:rsidRDefault="003E16B9">
      <w:pPr>
        <w:pStyle w:val="ab"/>
        <w:numPr>
          <w:ilvl w:val="0"/>
          <w:numId w:val="11"/>
        </w:numPr>
      </w:pPr>
      <w:r>
        <w:t>系统可移植性较强，通过安装文档可以移植到纯净的Ubuntu16.04系统。</w:t>
      </w:r>
    </w:p>
    <w:p w14:paraId="0BCD37E7" w14:textId="77777777" w:rsidR="00666C23" w:rsidRDefault="003E16B9">
      <w:pPr>
        <w:pStyle w:val="ab"/>
        <w:numPr>
          <w:ilvl w:val="0"/>
          <w:numId w:val="12"/>
        </w:numPr>
      </w:pPr>
      <w:r>
        <w:lastRenderedPageBreak/>
        <w:t>系统鲁棒性较强，用户界面应对各种异常输入不会向外部抛出异常。</w:t>
      </w:r>
    </w:p>
    <w:p w14:paraId="5AE65C21" w14:textId="77777777" w:rsidR="00666C23" w:rsidRDefault="00666C23">
      <w:pPr>
        <w:pStyle w:val="ab"/>
      </w:pPr>
    </w:p>
    <w:p w14:paraId="52693534" w14:textId="77777777" w:rsidR="00666C23" w:rsidRDefault="003E16B9">
      <w:pPr>
        <w:pStyle w:val="12"/>
        <w:numPr>
          <w:ilvl w:val="0"/>
          <w:numId w:val="1"/>
        </w:numPr>
        <w:spacing w:before="720"/>
      </w:pPr>
      <w:r>
        <w:rPr>
          <w:sz w:val="28"/>
          <w:szCs w:val="28"/>
        </w:rPr>
        <w:t>数据库设计</w:t>
      </w:r>
    </w:p>
    <w:p w14:paraId="292AF637" w14:textId="77777777" w:rsidR="00666C23" w:rsidRDefault="003E16B9">
      <w:pPr>
        <w:pStyle w:val="20"/>
        <w:spacing w:before="720"/>
      </w:pPr>
      <w:r>
        <w:t>3.1 数据元素表</w:t>
      </w:r>
    </w:p>
    <w:p w14:paraId="70346C27" w14:textId="77777777" w:rsidR="00666C23" w:rsidRDefault="003E16B9">
      <w:pPr>
        <w:pStyle w:val="ab"/>
        <w:ind w:firstLine="420"/>
      </w:pPr>
      <w:r>
        <w:t>针对上述的数据需求和功能需求，结合实际得出本系统要处理的数据元素表如下：</w:t>
      </w:r>
    </w:p>
    <w:p w14:paraId="2625FBA5" w14:textId="77777777" w:rsidR="00666C23" w:rsidRDefault="003E16B9">
      <w:pPr>
        <w:pStyle w:val="ab"/>
        <w:ind w:firstLine="420"/>
      </w:pPr>
      <w:r>
        <w:tab/>
      </w:r>
      <w:r>
        <w:tab/>
      </w:r>
      <w:r>
        <w:tab/>
      </w:r>
      <w:r>
        <w:tab/>
        <w:t xml:space="preserve">    </w:t>
      </w:r>
      <w:r>
        <w:tab/>
      </w:r>
      <w:r>
        <w:tab/>
      </w:r>
      <w:r>
        <w:rPr>
          <w:b/>
        </w:rPr>
        <w:t>表3.1-1 数据元素表</w:t>
      </w:r>
      <w:r>
        <w:t xml:space="preserve"> </w:t>
      </w:r>
    </w:p>
    <w:tbl>
      <w:tblPr>
        <w:tblW w:w="814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95"/>
        <w:gridCol w:w="1715"/>
        <w:gridCol w:w="1648"/>
        <w:gridCol w:w="1648"/>
        <w:gridCol w:w="1541"/>
      </w:tblGrid>
      <w:tr w:rsidR="00666C23" w14:paraId="3F19C575"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33BCF0" w14:textId="77777777" w:rsidR="00666C23" w:rsidRPr="00A44D5B" w:rsidRDefault="003E16B9">
            <w:pPr>
              <w:widowControl/>
              <w:spacing w:before="260" w:after="260"/>
              <w:jc w:val="left"/>
              <w:rPr>
                <w:szCs w:val="22"/>
              </w:rPr>
            </w:pPr>
            <w:r w:rsidRPr="00A44D5B">
              <w:rPr>
                <w:szCs w:val="22"/>
              </w:rPr>
              <w:t>数据项</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40E6A" w14:textId="77777777" w:rsidR="00666C23" w:rsidRPr="00A44D5B" w:rsidRDefault="003E16B9">
            <w:pPr>
              <w:widowControl/>
              <w:spacing w:before="260" w:after="260"/>
              <w:jc w:val="left"/>
              <w:rPr>
                <w:szCs w:val="22"/>
              </w:rPr>
            </w:pPr>
            <w:r w:rsidRPr="00A44D5B">
              <w:rPr>
                <w:szCs w:val="22"/>
              </w:rPr>
              <w:t>别名</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09E06F" w14:textId="77777777" w:rsidR="00666C23" w:rsidRPr="00A44D5B" w:rsidRDefault="003E16B9">
            <w:pPr>
              <w:widowControl/>
              <w:spacing w:before="260" w:after="260"/>
              <w:jc w:val="left"/>
              <w:rPr>
                <w:szCs w:val="22"/>
              </w:rPr>
            </w:pPr>
            <w:r w:rsidRPr="00A44D5B">
              <w:rPr>
                <w:szCs w:val="22"/>
              </w:rPr>
              <w:t>数据类型</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D9B1" w14:textId="77777777" w:rsidR="00666C23" w:rsidRPr="00A44D5B" w:rsidRDefault="003E16B9">
            <w:pPr>
              <w:widowControl/>
              <w:spacing w:before="260" w:after="260"/>
              <w:jc w:val="left"/>
              <w:rPr>
                <w:szCs w:val="22"/>
              </w:rPr>
            </w:pPr>
            <w:r w:rsidRPr="00A44D5B">
              <w:rPr>
                <w:szCs w:val="22"/>
              </w:rPr>
              <w:t>宽度</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F32D32" w14:textId="77777777" w:rsidR="00666C23" w:rsidRPr="00A44D5B" w:rsidRDefault="003E16B9">
            <w:pPr>
              <w:widowControl/>
              <w:spacing w:before="260" w:after="260"/>
              <w:jc w:val="left"/>
              <w:rPr>
                <w:szCs w:val="22"/>
              </w:rPr>
            </w:pPr>
            <w:r w:rsidRPr="00A44D5B">
              <w:rPr>
                <w:szCs w:val="22"/>
              </w:rPr>
              <w:t>含义</w:t>
            </w:r>
          </w:p>
        </w:tc>
      </w:tr>
      <w:tr w:rsidR="00666C23" w14:paraId="37CC0B83"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901BA" w14:textId="77777777" w:rsidR="00666C23" w:rsidRPr="00A44D5B" w:rsidRDefault="003E16B9">
            <w:pPr>
              <w:widowControl/>
              <w:spacing w:before="260" w:after="260"/>
              <w:jc w:val="left"/>
              <w:rPr>
                <w:szCs w:val="22"/>
              </w:rPr>
            </w:pPr>
            <w:r w:rsidRPr="00A44D5B">
              <w:rPr>
                <w:szCs w:val="22"/>
              </w:rPr>
              <w:t>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842FD0" w14:textId="77777777" w:rsidR="00666C23" w:rsidRPr="00A44D5B" w:rsidRDefault="003E16B9">
            <w:pPr>
              <w:widowControl/>
              <w:spacing w:before="260" w:after="260"/>
              <w:jc w:val="left"/>
              <w:rPr>
                <w:szCs w:val="22"/>
              </w:rPr>
            </w:pPr>
            <w:r w:rsidRPr="00A44D5B">
              <w:rPr>
                <w:szCs w:val="22"/>
              </w:rPr>
              <w:t>roomNo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2AFFF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AAE34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CE863" w14:textId="77777777" w:rsidR="00666C23" w:rsidRPr="00A44D5B" w:rsidRDefault="003E16B9">
            <w:pPr>
              <w:widowControl/>
              <w:spacing w:before="260" w:after="260"/>
              <w:jc w:val="left"/>
              <w:rPr>
                <w:szCs w:val="22"/>
              </w:rPr>
            </w:pPr>
            <w:r w:rsidRPr="00A44D5B">
              <w:rPr>
                <w:szCs w:val="22"/>
              </w:rPr>
              <w:t>房间唯一标识</w:t>
            </w:r>
          </w:p>
        </w:tc>
      </w:tr>
      <w:tr w:rsidR="00666C23" w14:paraId="2F82D3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E269A6" w14:textId="77777777" w:rsidR="00666C23" w:rsidRPr="00A44D5B" w:rsidRDefault="003E16B9">
            <w:pPr>
              <w:widowControl/>
              <w:spacing w:before="260" w:after="260"/>
              <w:jc w:val="left"/>
              <w:rPr>
                <w:szCs w:val="22"/>
              </w:rPr>
            </w:pPr>
            <w:r w:rsidRPr="00A44D5B">
              <w:rPr>
                <w:szCs w:val="22"/>
              </w:rPr>
              <w:t>房间x坐标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FBBC99" w14:textId="77777777" w:rsidR="00666C23" w:rsidRPr="00A44D5B" w:rsidRDefault="003E16B9">
            <w:pPr>
              <w:widowControl/>
              <w:spacing w:before="260" w:after="260"/>
              <w:jc w:val="left"/>
              <w:rPr>
                <w:szCs w:val="22"/>
              </w:rPr>
            </w:pPr>
            <w:r w:rsidRPr="00A44D5B">
              <w:rPr>
                <w:szCs w:val="22"/>
              </w:rPr>
              <w:t>roomIdx_x</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F3BB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23626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82F1CA" w14:textId="77777777" w:rsidR="00666C23" w:rsidRPr="00A44D5B" w:rsidRDefault="003E16B9">
            <w:pPr>
              <w:widowControl/>
              <w:spacing w:before="260" w:after="260"/>
              <w:jc w:val="left"/>
              <w:rPr>
                <w:szCs w:val="22"/>
              </w:rPr>
            </w:pPr>
            <w:r w:rsidRPr="00A44D5B">
              <w:rPr>
                <w:szCs w:val="22"/>
              </w:rPr>
              <w:t>房间在地图上的x坐标</w:t>
            </w:r>
          </w:p>
        </w:tc>
      </w:tr>
      <w:tr w:rsidR="00666C23" w14:paraId="4AAF3AE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FAF47C" w14:textId="77777777" w:rsidR="00666C23" w:rsidRPr="00A44D5B" w:rsidRDefault="003E16B9">
            <w:pPr>
              <w:widowControl/>
              <w:spacing w:before="260" w:after="260"/>
              <w:jc w:val="left"/>
              <w:rPr>
                <w:szCs w:val="22"/>
              </w:rPr>
            </w:pPr>
            <w:r w:rsidRPr="00A44D5B">
              <w:rPr>
                <w:szCs w:val="22"/>
              </w:rPr>
              <w:t>房间y坐标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820339" w14:textId="77777777" w:rsidR="00666C23" w:rsidRPr="00A44D5B" w:rsidRDefault="003E16B9">
            <w:pPr>
              <w:widowControl/>
              <w:spacing w:before="260" w:after="260"/>
              <w:jc w:val="left"/>
              <w:rPr>
                <w:szCs w:val="22"/>
              </w:rPr>
            </w:pPr>
            <w:r w:rsidRPr="00A44D5B">
              <w:rPr>
                <w:szCs w:val="22"/>
              </w:rPr>
              <w:t>roomIdx_y</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C29B2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784F5"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4477A8" w14:textId="77777777" w:rsidR="00666C23" w:rsidRPr="00A44D5B" w:rsidRDefault="003E16B9">
            <w:pPr>
              <w:widowControl/>
              <w:spacing w:before="260" w:after="260"/>
              <w:jc w:val="left"/>
              <w:rPr>
                <w:szCs w:val="22"/>
              </w:rPr>
            </w:pPr>
            <w:r w:rsidRPr="00A44D5B">
              <w:rPr>
                <w:szCs w:val="22"/>
              </w:rPr>
              <w:t>房间在地图上的y坐标</w:t>
            </w:r>
          </w:p>
        </w:tc>
      </w:tr>
      <w:tr w:rsidR="00666C23" w14:paraId="12C6D8A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7385B6" w14:textId="77777777" w:rsidR="00666C23" w:rsidRPr="00A44D5B" w:rsidRDefault="003E16B9">
            <w:pPr>
              <w:widowControl/>
              <w:spacing w:before="260" w:after="260"/>
              <w:jc w:val="left"/>
              <w:rPr>
                <w:szCs w:val="22"/>
              </w:rPr>
            </w:pPr>
            <w:r w:rsidRPr="00A44D5B">
              <w:rPr>
                <w:szCs w:val="22"/>
              </w:rPr>
              <w:t>机器人编号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DD7022" w14:textId="77777777" w:rsidR="00666C23" w:rsidRPr="00A44D5B" w:rsidRDefault="003E16B9">
            <w:pPr>
              <w:widowControl/>
              <w:spacing w:before="260" w:after="260"/>
              <w:jc w:val="left"/>
              <w:rPr>
                <w:szCs w:val="22"/>
              </w:rPr>
            </w:pPr>
            <w:r w:rsidRPr="00A44D5B">
              <w:rPr>
                <w:szCs w:val="22"/>
              </w:rPr>
              <w:t>robotNo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239A19"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DB917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676628" w14:textId="77777777" w:rsidR="00666C23" w:rsidRPr="00A44D5B" w:rsidRDefault="003E16B9">
            <w:pPr>
              <w:widowControl/>
              <w:spacing w:before="260" w:after="260"/>
              <w:jc w:val="left"/>
              <w:rPr>
                <w:szCs w:val="22"/>
              </w:rPr>
            </w:pPr>
            <w:r w:rsidRPr="00A44D5B">
              <w:rPr>
                <w:szCs w:val="22"/>
              </w:rPr>
              <w:t>机器人唯一标识</w:t>
            </w:r>
          </w:p>
        </w:tc>
      </w:tr>
      <w:tr w:rsidR="00666C23" w14:paraId="0A8AFBAB"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293D9" w14:textId="77777777" w:rsidR="00666C23" w:rsidRPr="00A44D5B" w:rsidRDefault="003E16B9">
            <w:pPr>
              <w:widowControl/>
              <w:spacing w:before="260" w:after="260"/>
              <w:jc w:val="left"/>
              <w:rPr>
                <w:szCs w:val="22"/>
              </w:rPr>
            </w:pPr>
            <w:r w:rsidRPr="00A44D5B">
              <w:rPr>
                <w:szCs w:val="22"/>
              </w:rPr>
              <w:t>机器人状态</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EDE79" w14:textId="77777777" w:rsidR="00666C23" w:rsidRPr="00A44D5B" w:rsidRDefault="003E16B9">
            <w:pPr>
              <w:widowControl/>
              <w:spacing w:before="260" w:after="260"/>
              <w:jc w:val="left"/>
              <w:rPr>
                <w:szCs w:val="22"/>
              </w:rPr>
            </w:pPr>
            <w:r w:rsidRPr="00A44D5B">
              <w:rPr>
                <w:szCs w:val="22"/>
              </w:rPr>
              <w:t>robotState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99E81"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26679"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B1FEDC" w14:textId="77777777" w:rsidR="00666C23" w:rsidRPr="00A44D5B" w:rsidRDefault="003E16B9">
            <w:pPr>
              <w:widowControl/>
              <w:spacing w:before="260" w:after="260"/>
              <w:jc w:val="left"/>
              <w:rPr>
                <w:szCs w:val="22"/>
              </w:rPr>
            </w:pPr>
            <w:r w:rsidRPr="00A44D5B">
              <w:rPr>
                <w:szCs w:val="22"/>
              </w:rPr>
              <w:t>机器人状态</w:t>
            </w:r>
          </w:p>
        </w:tc>
      </w:tr>
      <w:tr w:rsidR="00666C23" w14:paraId="27A0505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E57603" w14:textId="77777777" w:rsidR="00666C23" w:rsidRPr="00A44D5B" w:rsidRDefault="003E16B9">
            <w:pPr>
              <w:widowControl/>
              <w:spacing w:before="260" w:after="260"/>
              <w:jc w:val="left"/>
              <w:rPr>
                <w:szCs w:val="22"/>
              </w:rPr>
            </w:pPr>
            <w:r w:rsidRPr="00A44D5B">
              <w:rPr>
                <w:szCs w:val="22"/>
              </w:rPr>
              <w:t>机器人位置x坐标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D0EFB" w14:textId="77777777" w:rsidR="00666C23" w:rsidRPr="00A44D5B" w:rsidRDefault="003E16B9">
            <w:pPr>
              <w:widowControl/>
              <w:spacing w:before="260" w:after="260"/>
              <w:jc w:val="left"/>
              <w:rPr>
                <w:szCs w:val="22"/>
              </w:rPr>
            </w:pPr>
            <w:r w:rsidRPr="00A44D5B">
              <w:rPr>
                <w:szCs w:val="22"/>
              </w:rPr>
              <w:t>robotIdx_x</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648E6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B6AE8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52269D" w14:textId="77777777" w:rsidR="00666C23" w:rsidRPr="00A44D5B" w:rsidRDefault="003E16B9">
            <w:pPr>
              <w:widowControl/>
              <w:spacing w:before="260" w:after="260"/>
              <w:jc w:val="left"/>
              <w:rPr>
                <w:szCs w:val="22"/>
              </w:rPr>
            </w:pPr>
            <w:r w:rsidRPr="00A44D5B">
              <w:rPr>
                <w:szCs w:val="22"/>
              </w:rPr>
              <w:t>机器人在地图上的位置x坐标</w:t>
            </w:r>
          </w:p>
        </w:tc>
      </w:tr>
      <w:tr w:rsidR="00666C23" w14:paraId="7429212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37FF3D" w14:textId="77777777" w:rsidR="00666C23" w:rsidRPr="00A44D5B" w:rsidRDefault="003E16B9">
            <w:pPr>
              <w:widowControl/>
              <w:spacing w:before="260" w:after="260"/>
              <w:jc w:val="left"/>
              <w:rPr>
                <w:szCs w:val="22"/>
              </w:rPr>
            </w:pPr>
            <w:r w:rsidRPr="00A44D5B">
              <w:rPr>
                <w:szCs w:val="22"/>
              </w:rPr>
              <w:lastRenderedPageBreak/>
              <w:t>机器人位置y坐标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479FE1" w14:textId="77777777" w:rsidR="00666C23" w:rsidRPr="00A44D5B" w:rsidRDefault="003E16B9">
            <w:pPr>
              <w:widowControl/>
              <w:spacing w:before="260" w:after="260"/>
              <w:jc w:val="left"/>
              <w:rPr>
                <w:szCs w:val="22"/>
              </w:rPr>
            </w:pPr>
            <w:r w:rsidRPr="00A44D5B">
              <w:rPr>
                <w:szCs w:val="22"/>
              </w:rPr>
              <w:t>robotIdx_y</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D309D"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CEC183"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AD8F" w14:textId="77777777" w:rsidR="00666C23" w:rsidRPr="00A44D5B" w:rsidRDefault="003E16B9">
            <w:pPr>
              <w:widowControl/>
              <w:spacing w:before="260" w:after="260"/>
              <w:jc w:val="left"/>
              <w:rPr>
                <w:szCs w:val="22"/>
              </w:rPr>
            </w:pPr>
            <w:r w:rsidRPr="00A44D5B">
              <w:rPr>
                <w:szCs w:val="22"/>
              </w:rPr>
              <w:t>机器人在地图上的位置y坐标</w:t>
            </w:r>
          </w:p>
        </w:tc>
      </w:tr>
      <w:tr w:rsidR="00666C23" w14:paraId="3A02C80C"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EA1668" w14:textId="77777777" w:rsidR="00666C23" w:rsidRPr="00A44D5B" w:rsidRDefault="003E16B9">
            <w:pPr>
              <w:widowControl/>
              <w:spacing w:before="260" w:after="260"/>
              <w:jc w:val="left"/>
              <w:rPr>
                <w:szCs w:val="22"/>
              </w:rPr>
            </w:pPr>
            <w:r w:rsidRPr="00A44D5B">
              <w:rPr>
                <w:szCs w:val="22"/>
              </w:rPr>
              <w:t>机器人电量</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6A7F00" w14:textId="77777777" w:rsidR="00666C23" w:rsidRPr="00A44D5B" w:rsidRDefault="003E16B9">
            <w:pPr>
              <w:widowControl/>
              <w:spacing w:before="260" w:after="260"/>
              <w:jc w:val="left"/>
              <w:rPr>
                <w:szCs w:val="22"/>
              </w:rPr>
            </w:pPr>
            <w:r w:rsidRPr="00A44D5B">
              <w:rPr>
                <w:szCs w:val="22"/>
              </w:rPr>
              <w:t>robotPower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97206E"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C3F87E"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21067E" w14:textId="77777777" w:rsidR="00666C23" w:rsidRPr="00A44D5B" w:rsidRDefault="003E16B9">
            <w:pPr>
              <w:widowControl/>
              <w:spacing w:before="260" w:after="260"/>
              <w:jc w:val="left"/>
              <w:rPr>
                <w:szCs w:val="22"/>
              </w:rPr>
            </w:pPr>
            <w:r w:rsidRPr="00A44D5B">
              <w:rPr>
                <w:szCs w:val="22"/>
              </w:rPr>
              <w:t>机器人电量</w:t>
            </w:r>
          </w:p>
        </w:tc>
      </w:tr>
      <w:tr w:rsidR="00666C23" w14:paraId="4A2C236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C137A6" w14:textId="77777777" w:rsidR="00666C23" w:rsidRPr="00A44D5B" w:rsidRDefault="003E16B9">
            <w:pPr>
              <w:widowControl/>
              <w:spacing w:before="260" w:after="260"/>
              <w:jc w:val="left"/>
              <w:rPr>
                <w:szCs w:val="22"/>
              </w:rPr>
            </w:pPr>
            <w:r w:rsidRPr="00A44D5B">
              <w:rPr>
                <w:szCs w:val="22"/>
              </w:rPr>
              <w:t>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809320" w14:textId="77777777" w:rsidR="00666C23" w:rsidRPr="00A44D5B" w:rsidRDefault="003E16B9">
            <w:pPr>
              <w:widowControl/>
              <w:spacing w:before="260" w:after="260"/>
              <w:jc w:val="left"/>
              <w:rPr>
                <w:szCs w:val="22"/>
              </w:rPr>
            </w:pPr>
            <w:r w:rsidRPr="00A44D5B">
              <w:rPr>
                <w:szCs w:val="22"/>
              </w:rPr>
              <w:t>goodsNo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9918D3"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5A4D9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E7145" w14:textId="77777777" w:rsidR="00666C23" w:rsidRPr="00A44D5B" w:rsidRDefault="003E16B9">
            <w:pPr>
              <w:widowControl/>
              <w:spacing w:before="260" w:after="260"/>
              <w:jc w:val="left"/>
              <w:rPr>
                <w:szCs w:val="22"/>
              </w:rPr>
            </w:pPr>
            <w:r w:rsidRPr="00A44D5B">
              <w:rPr>
                <w:szCs w:val="22"/>
              </w:rPr>
              <w:t>物品唯一标识</w:t>
            </w:r>
          </w:p>
        </w:tc>
      </w:tr>
      <w:tr w:rsidR="00666C23" w14:paraId="0FD4B102"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562CBD" w14:textId="77777777" w:rsidR="00666C23" w:rsidRPr="00A44D5B" w:rsidRDefault="003E16B9">
            <w:pPr>
              <w:widowControl/>
              <w:spacing w:before="260" w:after="260"/>
              <w:jc w:val="left"/>
              <w:rPr>
                <w:szCs w:val="22"/>
              </w:rPr>
            </w:pPr>
            <w:r w:rsidRPr="00A44D5B">
              <w:rPr>
                <w:szCs w:val="22"/>
              </w:rPr>
              <w:t>物品名称</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FF02BB" w14:textId="77777777" w:rsidR="00666C23" w:rsidRPr="00A44D5B" w:rsidRDefault="003E16B9">
            <w:pPr>
              <w:widowControl/>
              <w:spacing w:before="260" w:after="260"/>
              <w:jc w:val="left"/>
              <w:rPr>
                <w:szCs w:val="22"/>
              </w:rPr>
            </w:pPr>
            <w:r w:rsidRPr="00A44D5B">
              <w:rPr>
                <w:szCs w:val="22"/>
              </w:rPr>
              <w:t>goodsName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18C95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F160A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14DFA5" w14:textId="77777777" w:rsidR="00666C23" w:rsidRPr="00A44D5B" w:rsidRDefault="003E16B9">
            <w:pPr>
              <w:widowControl/>
              <w:spacing w:before="260" w:after="260"/>
              <w:jc w:val="left"/>
              <w:rPr>
                <w:szCs w:val="22"/>
              </w:rPr>
            </w:pPr>
            <w:r w:rsidRPr="00A44D5B">
              <w:rPr>
                <w:szCs w:val="22"/>
              </w:rPr>
              <w:t>物品名字</w:t>
            </w:r>
          </w:p>
        </w:tc>
      </w:tr>
      <w:tr w:rsidR="00666C23" w14:paraId="71AB480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975B10" w14:textId="77777777" w:rsidR="00666C23" w:rsidRPr="00A44D5B" w:rsidRDefault="003E16B9">
            <w:pPr>
              <w:widowControl/>
              <w:spacing w:before="260" w:after="260"/>
              <w:jc w:val="left"/>
              <w:rPr>
                <w:szCs w:val="22"/>
              </w:rPr>
            </w:pPr>
            <w:r w:rsidRPr="00A44D5B">
              <w:rPr>
                <w:szCs w:val="22"/>
              </w:rPr>
              <w:t>物品x坐标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8D5DA3" w14:textId="77777777" w:rsidR="00666C23" w:rsidRPr="00A44D5B" w:rsidRDefault="003E16B9">
            <w:pPr>
              <w:widowControl/>
              <w:spacing w:before="260" w:after="260"/>
              <w:jc w:val="left"/>
              <w:rPr>
                <w:szCs w:val="22"/>
              </w:rPr>
            </w:pPr>
            <w:r w:rsidRPr="00A44D5B">
              <w:rPr>
                <w:szCs w:val="22"/>
              </w:rPr>
              <w:t>goodsIdx_x</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4E148C"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773300"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C4F4E" w14:textId="77777777" w:rsidR="00666C23" w:rsidRPr="00A44D5B" w:rsidRDefault="003E16B9">
            <w:pPr>
              <w:widowControl/>
              <w:spacing w:before="260" w:after="260"/>
              <w:jc w:val="left"/>
              <w:rPr>
                <w:szCs w:val="22"/>
              </w:rPr>
            </w:pPr>
            <w:r w:rsidRPr="00A44D5B">
              <w:rPr>
                <w:szCs w:val="22"/>
              </w:rPr>
              <w:t>物品在地图上的位置x坐标</w:t>
            </w:r>
          </w:p>
        </w:tc>
      </w:tr>
      <w:tr w:rsidR="00666C23" w14:paraId="2590135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78644" w14:textId="77777777" w:rsidR="00666C23" w:rsidRPr="00A44D5B" w:rsidRDefault="003E16B9">
            <w:pPr>
              <w:widowControl/>
              <w:spacing w:before="260" w:after="260"/>
              <w:jc w:val="left"/>
              <w:rPr>
                <w:szCs w:val="22"/>
              </w:rPr>
            </w:pPr>
            <w:r w:rsidRPr="00A44D5B">
              <w:rPr>
                <w:szCs w:val="22"/>
              </w:rPr>
              <w:t>物品y坐标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E6C86C" w14:textId="77777777" w:rsidR="00666C23" w:rsidRPr="00A44D5B" w:rsidRDefault="003E16B9">
            <w:pPr>
              <w:widowControl/>
              <w:spacing w:before="260" w:after="260"/>
              <w:jc w:val="left"/>
              <w:rPr>
                <w:szCs w:val="22"/>
              </w:rPr>
            </w:pPr>
            <w:r w:rsidRPr="00A44D5B">
              <w:rPr>
                <w:szCs w:val="22"/>
              </w:rPr>
              <w:t>goodsIdx_y</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A3E2C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EC1FA"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A4990B" w14:textId="77777777" w:rsidR="00666C23" w:rsidRPr="00A44D5B" w:rsidRDefault="003E16B9">
            <w:pPr>
              <w:widowControl/>
              <w:spacing w:before="260" w:after="260"/>
              <w:jc w:val="left"/>
              <w:rPr>
                <w:szCs w:val="22"/>
              </w:rPr>
            </w:pPr>
            <w:r w:rsidRPr="00A44D5B">
              <w:rPr>
                <w:szCs w:val="22"/>
              </w:rPr>
              <w:t>物品在地图上的位置y坐标</w:t>
            </w:r>
          </w:p>
        </w:tc>
      </w:tr>
      <w:tr w:rsidR="00666C23" w14:paraId="2561EE0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42AA01" w14:textId="77777777" w:rsidR="00666C23" w:rsidRPr="00A44D5B" w:rsidRDefault="003E16B9">
            <w:pPr>
              <w:widowControl/>
              <w:spacing w:before="260" w:after="260"/>
              <w:jc w:val="left"/>
              <w:rPr>
                <w:szCs w:val="22"/>
              </w:rPr>
            </w:pPr>
            <w:r w:rsidRPr="00A44D5B">
              <w:rPr>
                <w:szCs w:val="22"/>
              </w:rPr>
              <w:t>指令编号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80A115" w14:textId="77777777" w:rsidR="00666C23" w:rsidRPr="00A44D5B" w:rsidRDefault="003E16B9">
            <w:pPr>
              <w:widowControl/>
              <w:spacing w:before="260" w:after="260"/>
              <w:jc w:val="left"/>
              <w:rPr>
                <w:szCs w:val="22"/>
              </w:rPr>
            </w:pPr>
            <w:r w:rsidRPr="00A44D5B">
              <w:rPr>
                <w:szCs w:val="22"/>
              </w:rPr>
              <w:t>insNo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B08FB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86980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832CFE" w14:textId="77777777" w:rsidR="00666C23" w:rsidRPr="00A44D5B" w:rsidRDefault="003E16B9">
            <w:pPr>
              <w:widowControl/>
              <w:spacing w:before="260" w:after="260"/>
              <w:jc w:val="left"/>
              <w:rPr>
                <w:szCs w:val="22"/>
              </w:rPr>
            </w:pPr>
            <w:r w:rsidRPr="00A44D5B">
              <w:rPr>
                <w:szCs w:val="22"/>
              </w:rPr>
              <w:t>指令唯一标识</w:t>
            </w:r>
          </w:p>
        </w:tc>
      </w:tr>
      <w:tr w:rsidR="00666C23" w14:paraId="7D05815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66A80" w14:textId="77777777" w:rsidR="00666C23" w:rsidRPr="00A44D5B" w:rsidRDefault="003E16B9">
            <w:pPr>
              <w:widowControl/>
              <w:spacing w:before="260" w:after="260"/>
              <w:jc w:val="left"/>
              <w:rPr>
                <w:szCs w:val="22"/>
              </w:rPr>
            </w:pPr>
            <w:r w:rsidRPr="00A44D5B">
              <w:rPr>
                <w:szCs w:val="22"/>
              </w:rPr>
              <w:t>指令类型</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07B0D" w14:textId="77777777" w:rsidR="00666C23" w:rsidRPr="00A44D5B" w:rsidRDefault="003E16B9">
            <w:pPr>
              <w:widowControl/>
              <w:spacing w:before="260" w:after="260"/>
              <w:jc w:val="left"/>
              <w:rPr>
                <w:szCs w:val="22"/>
              </w:rPr>
            </w:pPr>
            <w:r w:rsidRPr="00A44D5B">
              <w:rPr>
                <w:szCs w:val="22"/>
              </w:rPr>
              <w:t>insType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5D97A8"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90047D"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08FE03"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14:paraId="70FA34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3F0486" w14:textId="77777777" w:rsidR="00666C23" w:rsidRPr="00A44D5B" w:rsidRDefault="003E16B9">
            <w:pPr>
              <w:widowControl/>
              <w:spacing w:before="260" w:after="260"/>
              <w:jc w:val="left"/>
              <w:rPr>
                <w:szCs w:val="22"/>
              </w:rPr>
            </w:pPr>
            <w:r w:rsidRPr="00A44D5B">
              <w:rPr>
                <w:szCs w:val="22"/>
              </w:rPr>
              <w:t>目的房间号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9D6B83" w14:textId="77777777" w:rsidR="00666C23" w:rsidRPr="00A44D5B" w:rsidRDefault="003E16B9">
            <w:pPr>
              <w:widowControl/>
              <w:spacing w:before="260" w:after="260"/>
              <w:jc w:val="left"/>
              <w:rPr>
                <w:szCs w:val="22"/>
              </w:rPr>
            </w:pPr>
            <w:r w:rsidRPr="00A44D5B">
              <w:rPr>
                <w:szCs w:val="22"/>
              </w:rPr>
              <w:t>insRoomNo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24A78"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5FBB2D"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9CA889"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14:paraId="000059D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F32E8" w14:textId="77777777" w:rsidR="00666C23" w:rsidRPr="00A44D5B" w:rsidRDefault="003E16B9">
            <w:pPr>
              <w:widowControl/>
              <w:spacing w:before="260" w:after="260"/>
              <w:jc w:val="left"/>
              <w:rPr>
                <w:szCs w:val="22"/>
              </w:rPr>
            </w:pPr>
            <w:r w:rsidRPr="00A44D5B">
              <w:rPr>
                <w:szCs w:val="22"/>
              </w:rPr>
              <w:t>目标物品编号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10C9EB" w14:textId="77777777" w:rsidR="00666C23" w:rsidRPr="00A44D5B" w:rsidRDefault="003E16B9">
            <w:pPr>
              <w:widowControl/>
              <w:spacing w:before="260" w:after="260"/>
              <w:jc w:val="left"/>
              <w:rPr>
                <w:szCs w:val="22"/>
              </w:rPr>
            </w:pPr>
            <w:r w:rsidRPr="00A44D5B">
              <w:rPr>
                <w:szCs w:val="22"/>
              </w:rPr>
              <w:t>insGoodsNo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F1BD4"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B7D9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DE113" w14:textId="77777777" w:rsidR="00666C23" w:rsidRPr="00A44D5B" w:rsidRDefault="003E16B9">
            <w:pPr>
              <w:widowControl/>
              <w:spacing w:before="260" w:after="260"/>
              <w:jc w:val="left"/>
              <w:rPr>
                <w:szCs w:val="22"/>
              </w:rPr>
            </w:pPr>
            <w:r w:rsidRPr="00A44D5B">
              <w:rPr>
                <w:szCs w:val="22"/>
              </w:rPr>
              <w:t>取物、送物指令中目标物品的编号，引领</w:t>
            </w:r>
            <w:r w:rsidRPr="00A44D5B">
              <w:rPr>
                <w:szCs w:val="22"/>
              </w:rPr>
              <w:lastRenderedPageBreak/>
              <w:t>指令时为默认值0</w:t>
            </w:r>
          </w:p>
        </w:tc>
      </w:tr>
    </w:tbl>
    <w:p w14:paraId="28844376" w14:textId="77777777" w:rsidR="00666C23" w:rsidRDefault="003E16B9">
      <w:r>
        <w:lastRenderedPageBreak/>
        <w:t xml:space="preserve">                                      </w:t>
      </w:r>
    </w:p>
    <w:p w14:paraId="751CC6FA" w14:textId="77777777" w:rsidR="00666C23" w:rsidRDefault="003E16B9">
      <w:pPr>
        <w:pStyle w:val="20"/>
        <w:spacing w:before="720"/>
      </w:pPr>
      <w:r>
        <w:t>3.2 基本表</w:t>
      </w:r>
    </w:p>
    <w:p w14:paraId="6C0A6CE3" w14:textId="77777777" w:rsidR="00666C23" w:rsidRDefault="003E16B9">
      <w:pPr>
        <w:pStyle w:val="ab"/>
      </w:pPr>
      <w:r>
        <w:tab/>
      </w:r>
      <w:r>
        <w:tab/>
      </w:r>
      <w:r>
        <w:tab/>
      </w:r>
      <w:r>
        <w:tab/>
      </w:r>
      <w:r>
        <w:tab/>
      </w:r>
      <w:r>
        <w:tab/>
      </w:r>
      <w:r>
        <w:tab/>
      </w:r>
      <w:r>
        <w:rPr>
          <w:b/>
        </w:rPr>
        <w:t>表3.2-1 房间信息表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6A7DA50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003B45"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EBB2F"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8FA9E0"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4F23B"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337480B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304D49" w14:textId="77777777" w:rsidR="00666C23" w:rsidRPr="00A44D5B" w:rsidRDefault="003E16B9">
            <w:pPr>
              <w:widowControl/>
              <w:spacing w:before="260" w:after="260"/>
              <w:jc w:val="left"/>
              <w:rPr>
                <w:szCs w:val="22"/>
              </w:rPr>
            </w:pPr>
            <w:r w:rsidRPr="00A44D5B">
              <w:rPr>
                <w:szCs w:val="22"/>
              </w:rPr>
              <w:t>roomNo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1EA9E"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62AE66"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97AB0" w14:textId="77777777" w:rsidR="00666C23" w:rsidRPr="00A44D5B" w:rsidRDefault="003E16B9">
            <w:pPr>
              <w:widowControl/>
              <w:spacing w:before="260" w:after="260"/>
              <w:jc w:val="left"/>
              <w:rPr>
                <w:szCs w:val="22"/>
              </w:rPr>
            </w:pPr>
            <w:r w:rsidRPr="00A44D5B">
              <w:rPr>
                <w:szCs w:val="22"/>
              </w:rPr>
              <w:t>房间号</w:t>
            </w:r>
          </w:p>
        </w:tc>
      </w:tr>
      <w:tr w:rsidR="00666C23" w:rsidRPr="00A44D5B" w14:paraId="440AD215"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79B61C" w14:textId="77777777" w:rsidR="00666C23" w:rsidRPr="00A44D5B" w:rsidRDefault="003E16B9">
            <w:pPr>
              <w:widowControl/>
              <w:spacing w:before="260" w:after="260"/>
              <w:jc w:val="left"/>
              <w:rPr>
                <w:szCs w:val="22"/>
              </w:rPr>
            </w:pPr>
            <w:r w:rsidRPr="00A44D5B">
              <w:rPr>
                <w:szCs w:val="22"/>
              </w:rPr>
              <w:t>roomIdx_x</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4BFF4E"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8E107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1AFA8D" w14:textId="77777777" w:rsidR="00666C23" w:rsidRPr="00A44D5B" w:rsidRDefault="003E16B9">
            <w:pPr>
              <w:widowControl/>
              <w:spacing w:before="260" w:after="260"/>
              <w:jc w:val="left"/>
              <w:rPr>
                <w:szCs w:val="22"/>
              </w:rPr>
            </w:pPr>
            <w:r w:rsidRPr="00A44D5B">
              <w:rPr>
                <w:szCs w:val="22"/>
              </w:rPr>
              <w:t>房间在地图上的x坐标</w:t>
            </w:r>
          </w:p>
        </w:tc>
      </w:tr>
      <w:tr w:rsidR="00666C23" w:rsidRPr="00A44D5B" w14:paraId="2D970F8D"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A47D1" w14:textId="77777777" w:rsidR="00666C23" w:rsidRPr="00A44D5B" w:rsidRDefault="003E16B9">
            <w:pPr>
              <w:widowControl/>
              <w:spacing w:before="260" w:after="260"/>
              <w:jc w:val="left"/>
              <w:rPr>
                <w:szCs w:val="22"/>
              </w:rPr>
            </w:pPr>
            <w:r w:rsidRPr="00A44D5B">
              <w:rPr>
                <w:szCs w:val="22"/>
              </w:rPr>
              <w:t>roomIdx_y</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12151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C0BA80"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BF867B" w14:textId="77777777" w:rsidR="00666C23" w:rsidRPr="00A44D5B" w:rsidRDefault="003E16B9">
            <w:pPr>
              <w:widowControl/>
              <w:spacing w:before="260" w:after="260"/>
              <w:jc w:val="left"/>
              <w:rPr>
                <w:szCs w:val="22"/>
              </w:rPr>
            </w:pPr>
            <w:r w:rsidRPr="00A44D5B">
              <w:rPr>
                <w:szCs w:val="22"/>
              </w:rPr>
              <w:t>房间在地图上的y坐标</w:t>
            </w:r>
          </w:p>
        </w:tc>
      </w:tr>
    </w:tbl>
    <w:p w14:paraId="173C593C" w14:textId="77777777" w:rsidR="00666C23" w:rsidRPr="00A44D5B" w:rsidRDefault="003E16B9" w:rsidP="00A44D5B">
      <w:pPr>
        <w:widowControl/>
        <w:spacing w:before="260" w:after="260"/>
        <w:jc w:val="left"/>
        <w:rPr>
          <w:szCs w:val="22"/>
        </w:rPr>
      </w:pPr>
      <w:r w:rsidRPr="00A44D5B">
        <w:rPr>
          <w:szCs w:val="22"/>
        </w:rPr>
        <w:t xml:space="preserve">注：roomNo为主码           </w:t>
      </w:r>
    </w:p>
    <w:p w14:paraId="01381171" w14:textId="79B1531A"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007604B6">
        <w:rPr>
          <w:szCs w:val="22"/>
        </w:rPr>
        <w:tab/>
      </w:r>
      <w:r w:rsidR="007604B6">
        <w:rPr>
          <w:szCs w:val="22"/>
        </w:rPr>
        <w:tab/>
      </w:r>
    </w:p>
    <w:p w14:paraId="5F01C9D5"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表3.2-2 机器人信息表</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52"/>
        <w:gridCol w:w="2050"/>
        <w:gridCol w:w="2103"/>
        <w:gridCol w:w="2009"/>
      </w:tblGrid>
      <w:tr w:rsidR="00666C23" w:rsidRPr="00A44D5B" w14:paraId="7572597E"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8C98B" w14:textId="77777777" w:rsidR="00666C23" w:rsidRPr="00A44D5B" w:rsidRDefault="003E16B9">
            <w:pPr>
              <w:widowControl/>
              <w:spacing w:before="260" w:after="260"/>
              <w:jc w:val="left"/>
              <w:rPr>
                <w:szCs w:val="22"/>
              </w:rPr>
            </w:pPr>
            <w:r w:rsidRPr="00A44D5B">
              <w:rPr>
                <w:szCs w:val="22"/>
              </w:rPr>
              <w:t>字段名</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48C4A6" w14:textId="77777777" w:rsidR="00666C23" w:rsidRPr="00A44D5B" w:rsidRDefault="003E16B9">
            <w:pPr>
              <w:widowControl/>
              <w:spacing w:before="260" w:after="260"/>
              <w:jc w:val="left"/>
              <w:rPr>
                <w:szCs w:val="22"/>
              </w:rPr>
            </w:pPr>
            <w:r w:rsidRPr="00A44D5B">
              <w:rPr>
                <w:szCs w:val="22"/>
              </w:rPr>
              <w:t>数据类型</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ACBE0B" w14:textId="77777777" w:rsidR="00666C23" w:rsidRPr="00A44D5B" w:rsidRDefault="003E16B9">
            <w:pPr>
              <w:widowControl/>
              <w:spacing w:before="260" w:after="260"/>
              <w:jc w:val="left"/>
              <w:rPr>
                <w:szCs w:val="22"/>
              </w:rPr>
            </w:pPr>
            <w:r w:rsidRPr="00A44D5B">
              <w:rPr>
                <w:szCs w:val="22"/>
              </w:rPr>
              <w:t>宽度</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036625"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36097A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E01C4D" w14:textId="77777777" w:rsidR="00666C23" w:rsidRPr="00A44D5B" w:rsidRDefault="003E16B9">
            <w:pPr>
              <w:widowControl/>
              <w:spacing w:before="260" w:after="260"/>
              <w:jc w:val="left"/>
              <w:rPr>
                <w:szCs w:val="22"/>
              </w:rPr>
            </w:pPr>
            <w:r w:rsidRPr="00A44D5B">
              <w:rPr>
                <w:szCs w:val="22"/>
              </w:rPr>
              <w:t>robotNo</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AA949C" w14:textId="77777777" w:rsidR="00666C23" w:rsidRPr="00A44D5B" w:rsidRDefault="003E16B9">
            <w:pPr>
              <w:widowControl/>
              <w:spacing w:before="260" w:after="260"/>
              <w:jc w:val="left"/>
              <w:rPr>
                <w:szCs w:val="22"/>
              </w:rPr>
            </w:pPr>
            <w:r w:rsidRPr="00A44D5B">
              <w:rPr>
                <w:szCs w:val="22"/>
              </w:rPr>
              <w:t>varchar</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13E7F5" w14:textId="77777777" w:rsidR="00666C23" w:rsidRPr="00A44D5B" w:rsidRDefault="003E16B9">
            <w:pPr>
              <w:widowControl/>
              <w:spacing w:before="260" w:after="260"/>
              <w:jc w:val="left"/>
              <w:rPr>
                <w:szCs w:val="22"/>
              </w:rPr>
            </w:pPr>
            <w:r w:rsidRPr="00A44D5B">
              <w:rPr>
                <w:szCs w:val="22"/>
              </w:rPr>
              <w:t>50</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B68031" w14:textId="77777777" w:rsidR="00666C23" w:rsidRPr="00A44D5B" w:rsidRDefault="003E16B9">
            <w:pPr>
              <w:widowControl/>
              <w:spacing w:before="260" w:after="260"/>
              <w:jc w:val="left"/>
              <w:rPr>
                <w:szCs w:val="22"/>
              </w:rPr>
            </w:pPr>
            <w:r w:rsidRPr="00A44D5B">
              <w:rPr>
                <w:szCs w:val="22"/>
              </w:rPr>
              <w:t>机器人唯一标识</w:t>
            </w:r>
          </w:p>
        </w:tc>
      </w:tr>
      <w:tr w:rsidR="00666C23" w:rsidRPr="00A44D5B" w14:paraId="5BBCFD1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A63F20" w14:textId="77777777" w:rsidR="00666C23" w:rsidRPr="00A44D5B" w:rsidRDefault="003E16B9">
            <w:pPr>
              <w:widowControl/>
              <w:spacing w:before="260" w:after="260"/>
              <w:jc w:val="left"/>
              <w:rPr>
                <w:szCs w:val="22"/>
              </w:rPr>
            </w:pPr>
            <w:r w:rsidRPr="00A44D5B">
              <w:rPr>
                <w:szCs w:val="22"/>
              </w:rPr>
              <w:lastRenderedPageBreak/>
              <w:t>robotState</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09294"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41D98"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402449" w14:textId="77777777" w:rsidR="00666C23" w:rsidRPr="00A44D5B" w:rsidRDefault="003E16B9">
            <w:pPr>
              <w:widowControl/>
              <w:spacing w:before="260" w:after="260"/>
              <w:jc w:val="left"/>
              <w:rPr>
                <w:szCs w:val="22"/>
              </w:rPr>
            </w:pPr>
            <w:r w:rsidRPr="00A44D5B">
              <w:rPr>
                <w:szCs w:val="22"/>
              </w:rPr>
              <w:t>机器人状态</w:t>
            </w:r>
          </w:p>
        </w:tc>
      </w:tr>
      <w:tr w:rsidR="00666C23" w:rsidRPr="00A44D5B" w14:paraId="77715F55"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45CC24" w14:textId="77777777" w:rsidR="00666C23" w:rsidRPr="00A44D5B" w:rsidRDefault="003E16B9">
            <w:pPr>
              <w:widowControl/>
              <w:spacing w:before="260" w:after="260"/>
              <w:jc w:val="left"/>
              <w:rPr>
                <w:szCs w:val="22"/>
              </w:rPr>
            </w:pPr>
            <w:r w:rsidRPr="00A44D5B">
              <w:rPr>
                <w:szCs w:val="22"/>
              </w:rPr>
              <w:t>robotIdx_x</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B58627"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E8506B"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62194C" w14:textId="77777777" w:rsidR="00666C23" w:rsidRPr="00A44D5B" w:rsidRDefault="003E16B9">
            <w:pPr>
              <w:widowControl/>
              <w:spacing w:before="260" w:after="260"/>
              <w:jc w:val="left"/>
              <w:rPr>
                <w:szCs w:val="22"/>
              </w:rPr>
            </w:pPr>
            <w:r w:rsidRPr="00A44D5B">
              <w:rPr>
                <w:szCs w:val="22"/>
              </w:rPr>
              <w:t>机器人位置x坐标</w:t>
            </w:r>
          </w:p>
        </w:tc>
      </w:tr>
      <w:tr w:rsidR="00666C23" w:rsidRPr="00A44D5B" w14:paraId="124951C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634134" w14:textId="77777777" w:rsidR="00666C23" w:rsidRPr="00A44D5B" w:rsidRDefault="003E16B9">
            <w:pPr>
              <w:widowControl/>
              <w:spacing w:before="260" w:after="260"/>
              <w:jc w:val="left"/>
              <w:rPr>
                <w:szCs w:val="22"/>
              </w:rPr>
            </w:pPr>
            <w:r w:rsidRPr="00A44D5B">
              <w:rPr>
                <w:szCs w:val="22"/>
              </w:rPr>
              <w:t>robotIdx_y</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C95583"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E25277"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26AD5" w14:textId="77777777" w:rsidR="00666C23" w:rsidRPr="00A44D5B" w:rsidRDefault="003E16B9">
            <w:pPr>
              <w:widowControl/>
              <w:spacing w:before="260" w:after="260"/>
              <w:jc w:val="left"/>
              <w:rPr>
                <w:szCs w:val="22"/>
              </w:rPr>
            </w:pPr>
            <w:r w:rsidRPr="00A44D5B">
              <w:rPr>
                <w:szCs w:val="22"/>
              </w:rPr>
              <w:t>机器人位置y坐标</w:t>
            </w:r>
          </w:p>
        </w:tc>
      </w:tr>
      <w:tr w:rsidR="00666C23" w:rsidRPr="00A44D5B" w14:paraId="1BE2DDA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34EC8" w14:textId="77777777" w:rsidR="00666C23" w:rsidRPr="00A44D5B" w:rsidRDefault="003E16B9">
            <w:pPr>
              <w:widowControl/>
              <w:spacing w:before="260" w:after="260"/>
              <w:jc w:val="left"/>
              <w:rPr>
                <w:szCs w:val="22"/>
              </w:rPr>
            </w:pPr>
            <w:r w:rsidRPr="00A44D5B">
              <w:rPr>
                <w:szCs w:val="22"/>
              </w:rPr>
              <w:t>robotPower</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82226D"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56F8C49"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659A71" w14:textId="77777777" w:rsidR="00666C23" w:rsidRPr="00A44D5B" w:rsidRDefault="003E16B9">
            <w:pPr>
              <w:widowControl/>
              <w:spacing w:before="260" w:after="260"/>
              <w:jc w:val="left"/>
              <w:rPr>
                <w:szCs w:val="22"/>
              </w:rPr>
            </w:pPr>
            <w:r w:rsidRPr="00A44D5B">
              <w:rPr>
                <w:szCs w:val="22"/>
              </w:rPr>
              <w:t>机器人电量</w:t>
            </w:r>
          </w:p>
        </w:tc>
      </w:tr>
    </w:tbl>
    <w:p w14:paraId="52BA313A" w14:textId="77777777" w:rsidR="007604B6" w:rsidRDefault="003E16B9" w:rsidP="00A44D5B">
      <w:pPr>
        <w:widowControl/>
        <w:spacing w:before="260" w:after="260"/>
        <w:jc w:val="left"/>
        <w:rPr>
          <w:szCs w:val="22"/>
        </w:rPr>
      </w:pPr>
      <w:r w:rsidRPr="00A44D5B">
        <w:rPr>
          <w:szCs w:val="22"/>
        </w:rPr>
        <w:t xml:space="preserve">注：robotNo为主码         </w:t>
      </w:r>
    </w:p>
    <w:p w14:paraId="695E5291" w14:textId="22CDF845" w:rsidR="00666C23" w:rsidRPr="00A44D5B" w:rsidRDefault="003E16B9" w:rsidP="00A44D5B">
      <w:pPr>
        <w:widowControl/>
        <w:spacing w:before="260" w:after="260"/>
        <w:jc w:val="left"/>
        <w:rPr>
          <w:szCs w:val="22"/>
        </w:rPr>
      </w:pPr>
      <w:r w:rsidRPr="00A44D5B">
        <w:rPr>
          <w:szCs w:val="22"/>
        </w:rPr>
        <w:t xml:space="preserve"> </w:t>
      </w:r>
    </w:p>
    <w:p w14:paraId="62926B07"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表3.2-3 物品信息表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8B40A96"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0CA08"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34A41"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74860A"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471316"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7482ABE"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06DCEE" w14:textId="77777777" w:rsidR="00666C23" w:rsidRPr="00A44D5B" w:rsidRDefault="003E16B9">
            <w:pPr>
              <w:widowControl/>
              <w:spacing w:before="260" w:after="260"/>
              <w:jc w:val="left"/>
              <w:rPr>
                <w:szCs w:val="22"/>
              </w:rPr>
            </w:pPr>
            <w:r w:rsidRPr="00A44D5B">
              <w:rPr>
                <w:szCs w:val="22"/>
              </w:rPr>
              <w:t>goodsNo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67864"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57DAE"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33EAB" w14:textId="77777777" w:rsidR="00666C23" w:rsidRPr="00A44D5B" w:rsidRDefault="003E16B9">
            <w:pPr>
              <w:widowControl/>
              <w:spacing w:before="260" w:after="260"/>
              <w:jc w:val="left"/>
              <w:rPr>
                <w:szCs w:val="22"/>
              </w:rPr>
            </w:pPr>
            <w:r w:rsidRPr="00A44D5B">
              <w:rPr>
                <w:szCs w:val="22"/>
              </w:rPr>
              <w:t>物品唯一标识</w:t>
            </w:r>
          </w:p>
        </w:tc>
      </w:tr>
      <w:tr w:rsidR="00666C23" w:rsidRPr="00A44D5B" w14:paraId="33897E1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9CA858" w14:textId="77777777" w:rsidR="00666C23" w:rsidRPr="00A44D5B" w:rsidRDefault="003E16B9">
            <w:pPr>
              <w:widowControl/>
              <w:spacing w:before="260" w:after="260"/>
              <w:jc w:val="left"/>
              <w:rPr>
                <w:szCs w:val="22"/>
              </w:rPr>
            </w:pPr>
            <w:r w:rsidRPr="00A44D5B">
              <w:rPr>
                <w:szCs w:val="22"/>
              </w:rPr>
              <w:t>goodsName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1255"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1322F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3140A3" w14:textId="77777777" w:rsidR="00666C23" w:rsidRPr="00A44D5B" w:rsidRDefault="003E16B9">
            <w:pPr>
              <w:widowControl/>
              <w:spacing w:before="260" w:after="260"/>
              <w:jc w:val="left"/>
              <w:rPr>
                <w:szCs w:val="22"/>
              </w:rPr>
            </w:pPr>
            <w:r w:rsidRPr="00A44D5B">
              <w:rPr>
                <w:szCs w:val="22"/>
              </w:rPr>
              <w:t>物品名字</w:t>
            </w:r>
          </w:p>
        </w:tc>
      </w:tr>
      <w:tr w:rsidR="00666C23" w:rsidRPr="00A44D5B" w14:paraId="7C70E83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B60547" w14:textId="77777777" w:rsidR="00666C23" w:rsidRPr="00A44D5B" w:rsidRDefault="003E16B9">
            <w:pPr>
              <w:widowControl/>
              <w:spacing w:before="260" w:after="260"/>
              <w:jc w:val="left"/>
              <w:rPr>
                <w:szCs w:val="22"/>
              </w:rPr>
            </w:pPr>
            <w:r w:rsidRPr="00A44D5B">
              <w:rPr>
                <w:szCs w:val="22"/>
              </w:rPr>
              <w:t>goodsIdx_x</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F549FD"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24368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4D3EDA" w14:textId="77777777" w:rsidR="00666C23" w:rsidRPr="00A44D5B" w:rsidRDefault="003E16B9">
            <w:pPr>
              <w:widowControl/>
              <w:spacing w:before="260" w:after="260"/>
              <w:jc w:val="left"/>
              <w:rPr>
                <w:szCs w:val="22"/>
              </w:rPr>
            </w:pPr>
            <w:r w:rsidRPr="00A44D5B">
              <w:rPr>
                <w:szCs w:val="22"/>
              </w:rPr>
              <w:t>物品在地图上的位置x坐标</w:t>
            </w:r>
          </w:p>
        </w:tc>
      </w:tr>
      <w:tr w:rsidR="00666C23" w:rsidRPr="00A44D5B" w14:paraId="60C8910B"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888615" w14:textId="77777777" w:rsidR="00666C23" w:rsidRPr="00A44D5B" w:rsidRDefault="003E16B9">
            <w:pPr>
              <w:widowControl/>
              <w:spacing w:before="260" w:after="260"/>
              <w:jc w:val="left"/>
              <w:rPr>
                <w:szCs w:val="22"/>
              </w:rPr>
            </w:pPr>
            <w:r w:rsidRPr="00A44D5B">
              <w:rPr>
                <w:szCs w:val="22"/>
              </w:rPr>
              <w:t>goodsIdx_y</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8C84D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D1AC5D"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CE275A" w14:textId="77777777" w:rsidR="00666C23" w:rsidRPr="00A44D5B" w:rsidRDefault="003E16B9">
            <w:pPr>
              <w:widowControl/>
              <w:spacing w:before="260" w:after="260"/>
              <w:jc w:val="left"/>
              <w:rPr>
                <w:szCs w:val="22"/>
              </w:rPr>
            </w:pPr>
            <w:r w:rsidRPr="00A44D5B">
              <w:rPr>
                <w:szCs w:val="22"/>
              </w:rPr>
              <w:t>物品在地图上的位置y坐标</w:t>
            </w:r>
          </w:p>
        </w:tc>
      </w:tr>
    </w:tbl>
    <w:p w14:paraId="09713BAD" w14:textId="4BFF66D2" w:rsidR="00666C23" w:rsidRDefault="003E16B9" w:rsidP="00A44D5B">
      <w:pPr>
        <w:widowControl/>
        <w:spacing w:before="260" w:after="260"/>
        <w:jc w:val="left"/>
        <w:rPr>
          <w:szCs w:val="22"/>
        </w:rPr>
      </w:pPr>
      <w:r w:rsidRPr="00A44D5B">
        <w:rPr>
          <w:szCs w:val="22"/>
        </w:rPr>
        <w:t xml:space="preserve">注：goodsNo为主码         </w:t>
      </w:r>
    </w:p>
    <w:p w14:paraId="20185D95" w14:textId="77777777" w:rsidR="007604B6" w:rsidRPr="00A44D5B" w:rsidRDefault="007604B6" w:rsidP="00A44D5B">
      <w:pPr>
        <w:widowControl/>
        <w:spacing w:before="260" w:after="260"/>
        <w:jc w:val="left"/>
        <w:rPr>
          <w:szCs w:val="22"/>
        </w:rPr>
      </w:pPr>
    </w:p>
    <w:p w14:paraId="580B05CE" w14:textId="77777777" w:rsidR="00666C23" w:rsidRPr="00A44D5B" w:rsidRDefault="003E16B9" w:rsidP="00A44D5B">
      <w:pPr>
        <w:widowControl/>
        <w:spacing w:before="260" w:after="260"/>
        <w:jc w:val="left"/>
        <w:rPr>
          <w:szCs w:val="22"/>
        </w:rPr>
      </w:pPr>
      <w:r w:rsidRPr="00A44D5B">
        <w:rPr>
          <w:szCs w:val="22"/>
        </w:rPr>
        <w:lastRenderedPageBreak/>
        <w:tab/>
      </w:r>
      <w:r w:rsidRPr="00A44D5B">
        <w:rPr>
          <w:szCs w:val="22"/>
        </w:rPr>
        <w:tab/>
      </w:r>
      <w:r w:rsidRPr="00A44D5B">
        <w:rPr>
          <w:szCs w:val="22"/>
        </w:rPr>
        <w:tab/>
      </w:r>
      <w:r w:rsidRPr="00A44D5B">
        <w:rPr>
          <w:szCs w:val="22"/>
        </w:rPr>
        <w:tab/>
      </w:r>
      <w:r w:rsidRPr="00A44D5B">
        <w:rPr>
          <w:szCs w:val="22"/>
        </w:rPr>
        <w:tab/>
      </w:r>
      <w:r w:rsidRPr="00A44D5B">
        <w:rPr>
          <w:szCs w:val="22"/>
        </w:rPr>
        <w:tab/>
        <w:t xml:space="preserve">      表3.2-4 指令信息表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18BC79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EAA540"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D253ED"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A9679"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9B5EAD"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6F9BF54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750DA0" w14:textId="77777777" w:rsidR="00666C23" w:rsidRPr="00A44D5B" w:rsidRDefault="003E16B9">
            <w:pPr>
              <w:widowControl/>
              <w:spacing w:before="260" w:after="260"/>
              <w:jc w:val="left"/>
              <w:rPr>
                <w:szCs w:val="22"/>
              </w:rPr>
            </w:pPr>
            <w:r w:rsidRPr="00A44D5B">
              <w:rPr>
                <w:szCs w:val="22"/>
              </w:rPr>
              <w:t>insNo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98932F"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5346AA"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CAEABB" w14:textId="77777777" w:rsidR="00666C23" w:rsidRPr="00A44D5B" w:rsidRDefault="003E16B9">
            <w:pPr>
              <w:widowControl/>
              <w:spacing w:before="260" w:after="260"/>
              <w:jc w:val="left"/>
              <w:rPr>
                <w:szCs w:val="22"/>
              </w:rPr>
            </w:pPr>
            <w:r w:rsidRPr="00A44D5B">
              <w:rPr>
                <w:szCs w:val="22"/>
              </w:rPr>
              <w:t>指令唯一标识</w:t>
            </w:r>
          </w:p>
        </w:tc>
      </w:tr>
      <w:tr w:rsidR="00666C23" w:rsidRPr="00A44D5B" w14:paraId="7381F56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1C98FA" w14:textId="77777777" w:rsidR="00666C23" w:rsidRPr="00A44D5B" w:rsidRDefault="003E16B9">
            <w:pPr>
              <w:widowControl/>
              <w:spacing w:before="260" w:after="260"/>
              <w:jc w:val="left"/>
              <w:rPr>
                <w:szCs w:val="22"/>
              </w:rPr>
            </w:pPr>
            <w:r w:rsidRPr="00A44D5B">
              <w:rPr>
                <w:szCs w:val="22"/>
              </w:rPr>
              <w:t>insType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258B0E" w14:textId="77777777" w:rsidR="00666C23" w:rsidRPr="00A44D5B" w:rsidRDefault="003E16B9">
            <w:pPr>
              <w:widowControl/>
              <w:spacing w:before="260" w:after="260"/>
              <w:jc w:val="left"/>
              <w:rPr>
                <w:szCs w:val="22"/>
              </w:rPr>
            </w:pPr>
            <w:r w:rsidRPr="00A44D5B">
              <w:rPr>
                <w:szCs w:val="22"/>
              </w:rPr>
              <w:t>int</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5488EF" w14:textId="77777777" w:rsidR="00666C23" w:rsidRPr="00A44D5B" w:rsidRDefault="003E16B9">
            <w:pPr>
              <w:widowControl/>
              <w:spacing w:before="260" w:after="260"/>
              <w:jc w:val="left"/>
              <w:rPr>
                <w:szCs w:val="22"/>
              </w:rPr>
            </w:pPr>
            <w:r w:rsidRPr="00A44D5B">
              <w:rPr>
                <w:szCs w:val="22"/>
              </w:rPr>
              <w:t>32</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5DB11"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rsidRPr="00A44D5B" w14:paraId="369E6F72"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AFCB7A" w14:textId="77777777" w:rsidR="00666C23" w:rsidRPr="00A44D5B" w:rsidRDefault="003E16B9">
            <w:pPr>
              <w:widowControl/>
              <w:spacing w:before="260" w:after="260"/>
              <w:jc w:val="left"/>
              <w:rPr>
                <w:szCs w:val="22"/>
              </w:rPr>
            </w:pPr>
            <w:r w:rsidRPr="00A44D5B">
              <w:rPr>
                <w:szCs w:val="22"/>
              </w:rPr>
              <w:t>insRoomNo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DF28C"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E9590"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EC91B4"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rsidRPr="00A44D5B" w14:paraId="0C29DE7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264612" w14:textId="77777777" w:rsidR="00666C23" w:rsidRPr="00A44D5B" w:rsidRDefault="003E16B9">
            <w:pPr>
              <w:widowControl/>
              <w:spacing w:before="260" w:after="260"/>
              <w:jc w:val="left"/>
              <w:rPr>
                <w:szCs w:val="22"/>
              </w:rPr>
            </w:pPr>
            <w:r w:rsidRPr="00A44D5B">
              <w:rPr>
                <w:szCs w:val="22"/>
              </w:rPr>
              <w:t>insGoodsNo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5B22B1"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4EA76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92914" w14:textId="77777777" w:rsidR="00666C23" w:rsidRPr="00A44D5B" w:rsidRDefault="003E16B9">
            <w:pPr>
              <w:widowControl/>
              <w:spacing w:before="260" w:after="260"/>
              <w:jc w:val="left"/>
              <w:rPr>
                <w:szCs w:val="22"/>
              </w:rPr>
            </w:pPr>
            <w:r w:rsidRPr="00A44D5B">
              <w:rPr>
                <w:szCs w:val="22"/>
              </w:rPr>
              <w:t>取物、送物指令中目标物品的编号，引领指令时为默认值0</w:t>
            </w:r>
          </w:p>
        </w:tc>
      </w:tr>
    </w:tbl>
    <w:p w14:paraId="3D48AB9D" w14:textId="77777777" w:rsidR="00666C23" w:rsidRDefault="003E16B9">
      <w:pPr>
        <w:pStyle w:val="ab"/>
      </w:pPr>
      <w:r>
        <w:t xml:space="preserve">  注：insNo为主码，insRoomNo为对应房间信息表的外码，insGoodsNo为对应物品信息表的外码</w:t>
      </w:r>
    </w:p>
    <w:p w14:paraId="27EC6FD7" w14:textId="77777777" w:rsidR="00666C23" w:rsidRDefault="003E16B9">
      <w:pPr>
        <w:pStyle w:val="12"/>
        <w:numPr>
          <w:ilvl w:val="0"/>
          <w:numId w:val="1"/>
        </w:numPr>
        <w:spacing w:before="720"/>
      </w:pPr>
      <w:r>
        <w:rPr>
          <w:sz w:val="28"/>
          <w:szCs w:val="28"/>
        </w:rPr>
        <w:t>体系结构设计</w:t>
      </w:r>
    </w:p>
    <w:p w14:paraId="348B61B9" w14:textId="77777777" w:rsidR="00666C23" w:rsidRDefault="003E16B9">
      <w:pPr>
        <w:pStyle w:val="20"/>
        <w:spacing w:before="720"/>
      </w:pPr>
      <w:r>
        <w:t>4.1 总体体系结构设计</w:t>
      </w:r>
    </w:p>
    <w:p w14:paraId="6230CF25" w14:textId="77777777" w:rsidR="00666C23" w:rsidRDefault="003E16B9">
      <w:pPr>
        <w:pStyle w:val="ab"/>
      </w:pPr>
      <w:r>
        <w:rPr>
          <w:noProof/>
        </w:rPr>
        <w:lastRenderedPageBreak/>
        <w:drawing>
          <wp:inline distT="0" distB="0" distL="0" distR="0" wp14:anchorId="3921E79A" wp14:editId="64BECD9E">
            <wp:extent cx="5215890" cy="42843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noChangeArrowheads="1"/>
                    </pic:cNvPicPr>
                  </pic:nvPicPr>
                  <pic:blipFill>
                    <a:blip r:embed="rId10"/>
                    <a:stretch>
                      <a:fillRect/>
                    </a:stretch>
                  </pic:blipFill>
                  <pic:spPr>
                    <a:xfrm>
                      <a:off x="0" y="0"/>
                      <a:ext cx="5215890" cy="4284345"/>
                    </a:xfrm>
                    <a:prstGeom prst="rect">
                      <a:avLst/>
                    </a:prstGeom>
                  </pic:spPr>
                </pic:pic>
              </a:graphicData>
            </a:graphic>
          </wp:inline>
        </w:drawing>
      </w:r>
    </w:p>
    <w:p w14:paraId="0587AF96" w14:textId="77777777" w:rsidR="00666C23" w:rsidRDefault="003E16B9">
      <w:pPr>
        <w:pStyle w:val="ab"/>
        <w:jc w:val="center"/>
      </w:pPr>
      <w:r>
        <w:rPr>
          <w:b/>
        </w:rPr>
        <w:t>图4.1-1 总体设计层次结构图</w:t>
      </w:r>
    </w:p>
    <w:p w14:paraId="4167CB9C" w14:textId="77777777" w:rsidR="00666C23" w:rsidRDefault="003E16B9">
      <w:pPr>
        <w:pStyle w:val="ab"/>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14:paraId="45FAE967" w14:textId="77777777" w:rsidR="00666C23" w:rsidRDefault="003E16B9">
      <w:pPr>
        <w:pStyle w:val="20"/>
        <w:spacing w:before="720"/>
        <w:jc w:val="both"/>
      </w:pPr>
      <w:r>
        <w:t>4.2 软件体系结构设计</w:t>
      </w:r>
    </w:p>
    <w:p w14:paraId="45D8E411" w14:textId="77777777" w:rsidR="00666C23" w:rsidRDefault="003E16B9">
      <w:pPr>
        <w:pStyle w:val="ab"/>
        <w:jc w:val="both"/>
      </w:pPr>
      <w:r>
        <w:rPr>
          <w:noProof/>
        </w:rPr>
        <w:lastRenderedPageBreak/>
        <w:drawing>
          <wp:inline distT="0" distB="0" distL="0" distR="0" wp14:anchorId="06E31BF7" wp14:editId="51B485FB">
            <wp:extent cx="5215890" cy="367919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noChangeArrowheads="1"/>
                    </pic:cNvPicPr>
                  </pic:nvPicPr>
                  <pic:blipFill>
                    <a:blip r:embed="rId11"/>
                    <a:stretch>
                      <a:fillRect/>
                    </a:stretch>
                  </pic:blipFill>
                  <pic:spPr>
                    <a:xfrm>
                      <a:off x="0" y="0"/>
                      <a:ext cx="5215890" cy="3679190"/>
                    </a:xfrm>
                    <a:prstGeom prst="rect">
                      <a:avLst/>
                    </a:prstGeom>
                  </pic:spPr>
                </pic:pic>
              </a:graphicData>
            </a:graphic>
          </wp:inline>
        </w:drawing>
      </w:r>
    </w:p>
    <w:p w14:paraId="2CB23D3D" w14:textId="77777777" w:rsidR="00666C23" w:rsidRDefault="003E16B9">
      <w:pPr>
        <w:pStyle w:val="ab"/>
        <w:jc w:val="center"/>
      </w:pPr>
      <w:r>
        <w:rPr>
          <w:b/>
        </w:rPr>
        <w:t>图4.2-1 软件体系结构类图</w:t>
      </w:r>
    </w:p>
    <w:p w14:paraId="4CE41790" w14:textId="77777777" w:rsidR="00666C23" w:rsidRDefault="003E16B9">
      <w:pPr>
        <w:pStyle w:val="ab"/>
        <w:ind w:firstLine="500"/>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14:paraId="6568D750" w14:textId="77777777" w:rsidR="00666C23" w:rsidRDefault="003E16B9">
      <w:pPr>
        <w:pStyle w:val="ab"/>
        <w:ind w:left="2440" w:firstLine="500"/>
      </w:pPr>
      <w:r>
        <w:rPr>
          <w:b/>
        </w:rPr>
        <w:t>表 4.2-2 类概况表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236"/>
        <w:gridCol w:w="6018"/>
      </w:tblGrid>
      <w:tr w:rsidR="00666C23" w14:paraId="3CDBD7B0"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8F667" w14:textId="77777777" w:rsidR="00666C23" w:rsidRPr="00A44D5B" w:rsidRDefault="003E16B9">
            <w:pPr>
              <w:widowControl/>
              <w:spacing w:before="260" w:after="260"/>
              <w:jc w:val="left"/>
              <w:rPr>
                <w:szCs w:val="22"/>
              </w:rPr>
            </w:pPr>
            <w:r w:rsidRPr="00A44D5B">
              <w:rPr>
                <w:szCs w:val="22"/>
              </w:rPr>
              <w:t>类名</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B174D5" w14:textId="77777777" w:rsidR="00666C23" w:rsidRPr="00A44D5B" w:rsidRDefault="003E16B9">
            <w:pPr>
              <w:widowControl/>
              <w:spacing w:before="260" w:after="260"/>
              <w:jc w:val="left"/>
              <w:rPr>
                <w:szCs w:val="22"/>
              </w:rPr>
            </w:pPr>
            <w:r w:rsidRPr="00A44D5B">
              <w:rPr>
                <w:szCs w:val="22"/>
              </w:rPr>
              <w:t>功能概述</w:t>
            </w:r>
          </w:p>
        </w:tc>
      </w:tr>
      <w:tr w:rsidR="00666C23" w14:paraId="688436AE"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EE5048" w14:textId="77777777" w:rsidR="00666C23" w:rsidRPr="00A44D5B" w:rsidRDefault="003E16B9">
            <w:pPr>
              <w:widowControl/>
              <w:spacing w:before="260" w:after="260"/>
              <w:jc w:val="left"/>
              <w:rPr>
                <w:szCs w:val="22"/>
              </w:rPr>
            </w:pPr>
            <w:r w:rsidRPr="00A44D5B">
              <w:rPr>
                <w:szCs w:val="22"/>
              </w:rPr>
              <w:t>MainControl</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8AAFB9" w14:textId="77777777" w:rsidR="00666C23" w:rsidRPr="00A44D5B" w:rsidRDefault="003E16B9">
            <w:pPr>
              <w:widowControl/>
              <w:spacing w:before="260" w:after="260"/>
              <w:jc w:val="left"/>
              <w:rPr>
                <w:szCs w:val="22"/>
              </w:rPr>
            </w:pPr>
            <w:r w:rsidRPr="00A44D5B">
              <w:rPr>
                <w:szCs w:val="22"/>
              </w:rPr>
              <w:t>调用各具体功能的主要控制类</w:t>
            </w:r>
          </w:p>
        </w:tc>
      </w:tr>
      <w:tr w:rsidR="00666C23" w14:paraId="668CE6D9"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328F52" w14:textId="77777777" w:rsidR="00666C23" w:rsidRPr="00A44D5B" w:rsidRDefault="003E16B9">
            <w:pPr>
              <w:widowControl/>
              <w:spacing w:before="260" w:after="260"/>
              <w:jc w:val="left"/>
              <w:rPr>
                <w:szCs w:val="22"/>
              </w:rPr>
            </w:pPr>
            <w:r w:rsidRPr="00A44D5B">
              <w:rPr>
                <w:szCs w:val="22"/>
              </w:rPr>
              <w:t>Teleop</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B11C06" w14:textId="77777777" w:rsidR="00666C23" w:rsidRPr="00A44D5B" w:rsidRDefault="003E16B9">
            <w:pPr>
              <w:widowControl/>
              <w:spacing w:before="260" w:after="260"/>
              <w:jc w:val="left"/>
              <w:rPr>
                <w:szCs w:val="22"/>
              </w:rPr>
            </w:pPr>
            <w:r w:rsidRPr="00A44D5B">
              <w:rPr>
                <w:szCs w:val="22"/>
              </w:rPr>
              <w:t>直接控制机器人底盘的运动，包括了键盘控制和语音控制</w:t>
            </w:r>
          </w:p>
        </w:tc>
      </w:tr>
      <w:tr w:rsidR="00666C23" w14:paraId="4FDF21B5"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80F669" w14:textId="77777777" w:rsidR="00666C23" w:rsidRPr="00A44D5B" w:rsidRDefault="003E16B9">
            <w:pPr>
              <w:widowControl/>
              <w:spacing w:before="260" w:after="260"/>
              <w:jc w:val="left"/>
              <w:rPr>
                <w:szCs w:val="22"/>
              </w:rPr>
            </w:pPr>
            <w:r w:rsidRPr="00A44D5B">
              <w:rPr>
                <w:szCs w:val="22"/>
              </w:rPr>
              <w:t>Navigation</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7A0358" w14:textId="77777777" w:rsidR="00666C23" w:rsidRPr="00A44D5B" w:rsidRDefault="003E16B9">
            <w:pPr>
              <w:widowControl/>
              <w:spacing w:before="260" w:after="260"/>
              <w:jc w:val="left"/>
              <w:rPr>
                <w:szCs w:val="22"/>
              </w:rPr>
            </w:pPr>
            <w:r w:rsidRPr="00A44D5B">
              <w:rPr>
                <w:szCs w:val="22"/>
              </w:rPr>
              <w:t>实现定点导航，以及调用摄像头画面巡航功能</w:t>
            </w:r>
          </w:p>
        </w:tc>
      </w:tr>
      <w:tr w:rsidR="00666C23" w14:paraId="1D5B5A1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1CF552" w14:textId="77777777" w:rsidR="00666C23" w:rsidRPr="00A44D5B" w:rsidRDefault="003E16B9">
            <w:pPr>
              <w:widowControl/>
              <w:spacing w:before="260" w:after="260"/>
              <w:jc w:val="left"/>
              <w:rPr>
                <w:szCs w:val="22"/>
              </w:rPr>
            </w:pPr>
            <w:r w:rsidRPr="00A44D5B">
              <w:rPr>
                <w:szCs w:val="22"/>
              </w:rPr>
              <w:lastRenderedPageBreak/>
              <w:t>Map</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FC1916" w14:textId="77777777" w:rsidR="00666C23" w:rsidRPr="00A44D5B" w:rsidRDefault="003E16B9">
            <w:pPr>
              <w:widowControl/>
              <w:spacing w:before="260" w:after="260"/>
              <w:jc w:val="left"/>
              <w:rPr>
                <w:szCs w:val="22"/>
              </w:rPr>
            </w:pPr>
            <w:r w:rsidRPr="00A44D5B">
              <w:rPr>
                <w:szCs w:val="22"/>
              </w:rPr>
              <w:t>实现建图、地图存储管理、提供地图信息功能</w:t>
            </w:r>
          </w:p>
        </w:tc>
      </w:tr>
      <w:tr w:rsidR="00666C23" w14:paraId="07C96E51"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9B791F" w14:textId="77777777" w:rsidR="00666C23" w:rsidRPr="00A44D5B" w:rsidRDefault="003E16B9">
            <w:pPr>
              <w:widowControl/>
              <w:spacing w:before="260" w:after="260"/>
              <w:jc w:val="left"/>
              <w:rPr>
                <w:szCs w:val="22"/>
              </w:rPr>
            </w:pPr>
            <w:r w:rsidRPr="00A44D5B">
              <w:rPr>
                <w:szCs w:val="22"/>
              </w:rPr>
              <w:t>RoboticArm</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827B84" w14:textId="77777777" w:rsidR="00666C23" w:rsidRPr="00A44D5B" w:rsidRDefault="003E16B9">
            <w:pPr>
              <w:widowControl/>
              <w:spacing w:before="260" w:after="260"/>
              <w:jc w:val="left"/>
              <w:rPr>
                <w:szCs w:val="22"/>
              </w:rPr>
            </w:pPr>
            <w:r w:rsidRPr="00A44D5B">
              <w:rPr>
                <w:szCs w:val="22"/>
              </w:rPr>
              <w:t>控制机械臂各个关节的运动，封装成抓取动作</w:t>
            </w:r>
          </w:p>
        </w:tc>
      </w:tr>
      <w:tr w:rsidR="00666C23" w14:paraId="6145415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99DA8A" w14:textId="77777777" w:rsidR="00666C23" w:rsidRPr="00A44D5B" w:rsidRDefault="003E16B9">
            <w:pPr>
              <w:widowControl/>
              <w:spacing w:before="260" w:after="260"/>
              <w:jc w:val="left"/>
              <w:rPr>
                <w:szCs w:val="22"/>
              </w:rPr>
            </w:pPr>
            <w:r w:rsidRPr="00A44D5B">
              <w:rPr>
                <w:szCs w:val="22"/>
              </w:rPr>
              <w:t>Radar</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1B40E" w14:textId="77777777" w:rsidR="00666C23" w:rsidRPr="00A44D5B" w:rsidRDefault="003E16B9">
            <w:pPr>
              <w:widowControl/>
              <w:spacing w:before="260" w:after="260"/>
              <w:jc w:val="left"/>
              <w:rPr>
                <w:szCs w:val="22"/>
              </w:rPr>
            </w:pPr>
            <w:r w:rsidRPr="00A44D5B">
              <w:rPr>
                <w:szCs w:val="22"/>
              </w:rPr>
              <w:t>从雷达硬件获取扫描到的信息，向上提供信息</w:t>
            </w:r>
          </w:p>
        </w:tc>
      </w:tr>
      <w:tr w:rsidR="00666C23" w14:paraId="73EDDBD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E8B904" w14:textId="77777777" w:rsidR="00666C23" w:rsidRPr="00A44D5B" w:rsidRDefault="003E16B9">
            <w:pPr>
              <w:widowControl/>
              <w:spacing w:before="260" w:after="260"/>
              <w:jc w:val="left"/>
              <w:rPr>
                <w:szCs w:val="22"/>
              </w:rPr>
            </w:pPr>
            <w:r w:rsidRPr="00A44D5B">
              <w:rPr>
                <w:szCs w:val="22"/>
              </w:rPr>
              <w:t>Kinect</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0EA572" w14:textId="77777777" w:rsidR="00666C23" w:rsidRPr="00A44D5B" w:rsidRDefault="003E16B9">
            <w:pPr>
              <w:widowControl/>
              <w:spacing w:before="260" w:after="260"/>
              <w:jc w:val="left"/>
              <w:rPr>
                <w:szCs w:val="22"/>
              </w:rPr>
            </w:pPr>
            <w:r w:rsidRPr="00A44D5B">
              <w:rPr>
                <w:szCs w:val="22"/>
              </w:rPr>
              <w:t>从Kinect相机获取RGB及深度信息，向上提供信息</w:t>
            </w:r>
          </w:p>
        </w:tc>
      </w:tr>
      <w:tr w:rsidR="00666C23" w14:paraId="1004C8C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1756EB" w14:textId="77777777" w:rsidR="00666C23" w:rsidRPr="00A44D5B" w:rsidRDefault="003E16B9">
            <w:pPr>
              <w:widowControl/>
              <w:spacing w:before="260" w:after="260"/>
              <w:jc w:val="left"/>
              <w:rPr>
                <w:szCs w:val="22"/>
              </w:rPr>
            </w:pPr>
            <w:r w:rsidRPr="00A44D5B">
              <w:rPr>
                <w:szCs w:val="22"/>
              </w:rPr>
              <w:t>Visual</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6E3570" w14:textId="77777777" w:rsidR="00666C23" w:rsidRPr="00A44D5B" w:rsidRDefault="003E16B9">
            <w:pPr>
              <w:widowControl/>
              <w:spacing w:before="260" w:after="260"/>
              <w:jc w:val="left"/>
              <w:rPr>
                <w:szCs w:val="22"/>
              </w:rPr>
            </w:pPr>
            <w:r w:rsidRPr="00A44D5B">
              <w:rPr>
                <w:szCs w:val="22"/>
              </w:rPr>
              <w:t>专用于物品识别，接收图像信息，给出识别结果</w:t>
            </w:r>
          </w:p>
        </w:tc>
      </w:tr>
      <w:tr w:rsidR="00666C23" w14:paraId="3AE04CDA"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9751E3" w14:textId="77777777" w:rsidR="00666C23" w:rsidRPr="00A44D5B" w:rsidRDefault="003E16B9">
            <w:pPr>
              <w:widowControl/>
              <w:spacing w:before="260" w:after="260"/>
              <w:jc w:val="left"/>
              <w:rPr>
                <w:szCs w:val="22"/>
              </w:rPr>
            </w:pPr>
            <w:r w:rsidRPr="00A44D5B">
              <w:rPr>
                <w:szCs w:val="22"/>
              </w:rPr>
              <w:t>Voice</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2D31E8" w14:textId="77777777" w:rsidR="00666C23" w:rsidRPr="00A44D5B" w:rsidRDefault="003E16B9">
            <w:pPr>
              <w:widowControl/>
              <w:spacing w:before="260" w:after="260"/>
              <w:jc w:val="left"/>
              <w:rPr>
                <w:szCs w:val="22"/>
              </w:rPr>
            </w:pPr>
            <w:r w:rsidRPr="00A44D5B">
              <w:rPr>
                <w:szCs w:val="22"/>
              </w:rPr>
              <w:t>接收麦克风的语音信息，提供识别结果，根据指令发出反馈语音</w:t>
            </w:r>
          </w:p>
        </w:tc>
      </w:tr>
    </w:tbl>
    <w:p w14:paraId="49F10A2E" w14:textId="77777777" w:rsidR="00666C23" w:rsidRDefault="003E16B9">
      <w:pPr>
        <w:pStyle w:val="20"/>
        <w:spacing w:before="720"/>
        <w:jc w:val="both"/>
      </w:pPr>
      <w:r>
        <w:t>4.3 硬件体系结构</w:t>
      </w:r>
    </w:p>
    <w:p w14:paraId="3F206F63" w14:textId="77777777" w:rsidR="00666C23" w:rsidRDefault="003E16B9">
      <w:pPr>
        <w:pStyle w:val="ab"/>
        <w:jc w:val="center"/>
      </w:pPr>
      <w:r>
        <w:rPr>
          <w:noProof/>
        </w:rPr>
        <w:drawing>
          <wp:inline distT="0" distB="0" distL="0" distR="0" wp14:anchorId="1584D151" wp14:editId="235ECFD1">
            <wp:extent cx="3999230" cy="319151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noChangeArrowheads="1"/>
                    </pic:cNvPicPr>
                  </pic:nvPicPr>
                  <pic:blipFill>
                    <a:blip r:embed="rId12"/>
                    <a:stretch>
                      <a:fillRect/>
                    </a:stretch>
                  </pic:blipFill>
                  <pic:spPr>
                    <a:xfrm>
                      <a:off x="0" y="0"/>
                      <a:ext cx="3999230" cy="3191510"/>
                    </a:xfrm>
                    <a:prstGeom prst="rect">
                      <a:avLst/>
                    </a:prstGeom>
                  </pic:spPr>
                </pic:pic>
              </a:graphicData>
            </a:graphic>
          </wp:inline>
        </w:drawing>
      </w:r>
    </w:p>
    <w:p w14:paraId="5A5DF949" w14:textId="77777777" w:rsidR="00666C23" w:rsidRDefault="003E16B9">
      <w:pPr>
        <w:pStyle w:val="ab"/>
        <w:jc w:val="center"/>
      </w:pPr>
      <w:r>
        <w:rPr>
          <w:b/>
        </w:rPr>
        <w:t>图4.3-1 启智ROS机器人硬件结构组成</w:t>
      </w:r>
    </w:p>
    <w:p w14:paraId="62315AEE" w14:textId="77777777" w:rsidR="00666C23" w:rsidRDefault="003E16B9">
      <w:pPr>
        <w:pStyle w:val="ab"/>
        <w:jc w:val="both"/>
      </w:pPr>
      <w:r>
        <w:rPr>
          <w:noProof/>
        </w:rPr>
        <w:lastRenderedPageBreak/>
        <w:drawing>
          <wp:inline distT="0" distB="0" distL="0" distR="0" wp14:anchorId="07575208" wp14:editId="3BF2ACDC">
            <wp:extent cx="5215890" cy="220599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noChangeArrowheads="1"/>
                    </pic:cNvPicPr>
                  </pic:nvPicPr>
                  <pic:blipFill>
                    <a:blip r:embed="rId13"/>
                    <a:stretch>
                      <a:fillRect/>
                    </a:stretch>
                  </pic:blipFill>
                  <pic:spPr>
                    <a:xfrm>
                      <a:off x="0" y="0"/>
                      <a:ext cx="5215890" cy="2205990"/>
                    </a:xfrm>
                    <a:prstGeom prst="rect">
                      <a:avLst/>
                    </a:prstGeom>
                  </pic:spPr>
                </pic:pic>
              </a:graphicData>
            </a:graphic>
          </wp:inline>
        </w:drawing>
      </w:r>
    </w:p>
    <w:p w14:paraId="1A7A4E81" w14:textId="77777777" w:rsidR="00666C23" w:rsidRDefault="003E16B9">
      <w:pPr>
        <w:pStyle w:val="ab"/>
        <w:jc w:val="center"/>
      </w:pPr>
      <w:r>
        <w:rPr>
          <w:b/>
        </w:rPr>
        <w:t>图4.3-2 硬件体系结构构件图</w:t>
      </w:r>
    </w:p>
    <w:p w14:paraId="61226FDF" w14:textId="77777777" w:rsidR="00666C23" w:rsidRDefault="003E16B9">
      <w:pPr>
        <w:pStyle w:val="ab"/>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14:paraId="012AA305" w14:textId="77777777" w:rsidR="00666C23" w:rsidRDefault="003E16B9">
      <w:pPr>
        <w:pStyle w:val="20"/>
        <w:spacing w:before="720"/>
        <w:jc w:val="both"/>
      </w:pPr>
      <w:r>
        <w:t>4.4 技术体系结构</w:t>
      </w:r>
    </w:p>
    <w:p w14:paraId="5BBCA499" w14:textId="77777777" w:rsidR="00666C23" w:rsidRDefault="003E16B9">
      <w:pPr>
        <w:pStyle w:val="ab"/>
        <w:jc w:val="both"/>
      </w:pPr>
      <w:r>
        <w:rPr>
          <w:noProof/>
        </w:rPr>
        <w:drawing>
          <wp:inline distT="0" distB="0" distL="0" distR="0" wp14:anchorId="67DE575A" wp14:editId="57C9F2F5">
            <wp:extent cx="5215890" cy="22936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noChangeArrowheads="1"/>
                    </pic:cNvPicPr>
                  </pic:nvPicPr>
                  <pic:blipFill>
                    <a:blip r:embed="rId14"/>
                    <a:stretch>
                      <a:fillRect/>
                    </a:stretch>
                  </pic:blipFill>
                  <pic:spPr>
                    <a:xfrm>
                      <a:off x="0" y="0"/>
                      <a:ext cx="5215890" cy="2293620"/>
                    </a:xfrm>
                    <a:prstGeom prst="rect">
                      <a:avLst/>
                    </a:prstGeom>
                  </pic:spPr>
                </pic:pic>
              </a:graphicData>
            </a:graphic>
          </wp:inline>
        </w:drawing>
      </w:r>
    </w:p>
    <w:p w14:paraId="6F035ABF" w14:textId="77777777" w:rsidR="00666C23" w:rsidRDefault="003E16B9">
      <w:pPr>
        <w:pStyle w:val="ab"/>
        <w:jc w:val="center"/>
      </w:pPr>
      <w:r>
        <w:rPr>
          <w:b/>
        </w:rPr>
        <w:t>图4.4-1技术体系结构图</w:t>
      </w:r>
    </w:p>
    <w:p w14:paraId="6EBD3C88" w14:textId="77777777" w:rsidR="00666C23" w:rsidRDefault="003E16B9">
      <w:pPr>
        <w:pStyle w:val="ab"/>
        <w:ind w:firstLine="500"/>
        <w:jc w:val="both"/>
      </w:pPr>
      <w:r>
        <w:lastRenderedPageBreak/>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14:paraId="6CC82404" w14:textId="77777777" w:rsidR="00666C23" w:rsidRDefault="00666C23">
      <w:pPr>
        <w:pStyle w:val="ab"/>
        <w:jc w:val="both"/>
      </w:pPr>
    </w:p>
    <w:p w14:paraId="551A9BF9" w14:textId="77777777" w:rsidR="00666C23" w:rsidRDefault="003E16B9">
      <w:pPr>
        <w:pStyle w:val="12"/>
        <w:numPr>
          <w:ilvl w:val="0"/>
          <w:numId w:val="1"/>
        </w:numPr>
        <w:spacing w:before="720"/>
      </w:pPr>
      <w:r>
        <w:rPr>
          <w:sz w:val="28"/>
          <w:szCs w:val="28"/>
        </w:rPr>
        <w:t>接口设计</w:t>
      </w:r>
    </w:p>
    <w:p w14:paraId="78DE764C" w14:textId="77777777" w:rsidR="00666C23" w:rsidRDefault="003E16B9">
      <w:pPr>
        <w:pStyle w:val="12"/>
        <w:spacing w:before="720"/>
      </w:pPr>
      <w:r>
        <w:t>5.1 系统用户界面</w:t>
      </w:r>
    </w:p>
    <w:p w14:paraId="096D2F75" w14:textId="77777777" w:rsidR="00666C23" w:rsidRDefault="003E16B9">
      <w:pPr>
        <w:pStyle w:val="ab"/>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用户可通过鼠标和语音框来完成对应任务的操作。</w:t>
      </w:r>
    </w:p>
    <w:p w14:paraId="3CC25A12" w14:textId="77777777" w:rsidR="00666C23" w:rsidRDefault="003E16B9">
      <w:pPr>
        <w:pStyle w:val="ab"/>
        <w:ind w:firstLine="500"/>
      </w:pPr>
      <w:r>
        <w:t>主要界面有login界面，任务选择界面，具体任务对应的参数设置界面。</w:t>
      </w:r>
    </w:p>
    <w:p w14:paraId="070631B8" w14:textId="77777777" w:rsidR="00666C23" w:rsidRDefault="003E16B9">
      <w:pPr>
        <w:pStyle w:val="ab"/>
      </w:pPr>
      <w:r>
        <w:tab/>
        <w:t>具体的用户界面应当随业务需求和功能需求划分前台端（监控端）、房间端和机器人端三个不同端口，根据各自的需求分别设计。但不同端的用户界面风格应保持一致。</w:t>
      </w:r>
    </w:p>
    <w:p w14:paraId="13AE16C5" w14:textId="77777777" w:rsidR="00666C23" w:rsidRDefault="003E16B9">
      <w:pPr>
        <w:pStyle w:val="ab"/>
      </w:pPr>
      <w:r>
        <w:tab/>
      </w:r>
      <w:r>
        <w:rPr>
          <w:rFonts w:ascii="宋体" w:eastAsia="宋体" w:hAnsi="宋体" w:cs="宋体"/>
          <w:b/>
        </w:rPr>
        <w:t>前台端</w:t>
      </w:r>
    </w:p>
    <w:p w14:paraId="18AC3C84" w14:textId="77777777" w:rsidR="00666C23" w:rsidRDefault="003E16B9">
      <w:pPr>
        <w:pStyle w:val="ab"/>
      </w:pPr>
      <w:r>
        <w:rPr>
          <w:noProof/>
        </w:rPr>
        <w:lastRenderedPageBreak/>
        <w:drawing>
          <wp:inline distT="0" distB="0" distL="0" distR="0" wp14:anchorId="797A83FB" wp14:editId="6C26325C">
            <wp:extent cx="5259070" cy="2265045"/>
            <wp:effectExtent l="0" t="0" r="0" b="0"/>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noChangeArrowheads="1"/>
                    </pic:cNvPicPr>
                  </pic:nvPicPr>
                  <pic:blipFill>
                    <a:blip r:embed="rId15"/>
                    <a:stretch>
                      <a:fillRect/>
                    </a:stretch>
                  </pic:blipFill>
                  <pic:spPr>
                    <a:xfrm>
                      <a:off x="0" y="0"/>
                      <a:ext cx="5259070" cy="2265045"/>
                    </a:xfrm>
                    <a:prstGeom prst="rect">
                      <a:avLst/>
                    </a:prstGeom>
                  </pic:spPr>
                </pic:pic>
              </a:graphicData>
            </a:graphic>
          </wp:inline>
        </w:drawing>
      </w:r>
    </w:p>
    <w:p w14:paraId="229A493B" w14:textId="77777777" w:rsidR="00666C23" w:rsidRDefault="003E16B9">
      <w:pPr>
        <w:pStyle w:val="ab"/>
        <w:jc w:val="center"/>
        <w:rPr>
          <w:b/>
        </w:rPr>
      </w:pPr>
      <w:r>
        <w:tab/>
      </w:r>
      <w:r>
        <w:rPr>
          <w:b/>
        </w:rPr>
        <w:t>图5.1-1 前台登录界面</w:t>
      </w:r>
    </w:p>
    <w:p w14:paraId="13F81588" w14:textId="392E5194" w:rsidR="00666C23" w:rsidRDefault="00F077A8">
      <w:pPr>
        <w:pStyle w:val="ab"/>
        <w:jc w:val="both"/>
        <w:rPr>
          <w:b/>
        </w:rPr>
      </w:pPr>
      <w:r w:rsidRPr="00F077A8">
        <w:rPr>
          <w:noProof/>
        </w:rPr>
        <w:drawing>
          <wp:inline distT="0" distB="0" distL="0" distR="0" wp14:anchorId="6DB0F615" wp14:editId="7C6E93F0">
            <wp:extent cx="5274310" cy="17049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4975"/>
                    </a:xfrm>
                    <a:prstGeom prst="rect">
                      <a:avLst/>
                    </a:prstGeom>
                  </pic:spPr>
                </pic:pic>
              </a:graphicData>
            </a:graphic>
          </wp:inline>
        </w:drawing>
      </w:r>
    </w:p>
    <w:p w14:paraId="2F5EC59E" w14:textId="77777777" w:rsidR="00666C23" w:rsidRDefault="003E16B9">
      <w:pPr>
        <w:pStyle w:val="ab"/>
        <w:jc w:val="center"/>
        <w:rPr>
          <w:b/>
        </w:rPr>
      </w:pPr>
      <w:r>
        <w:rPr>
          <w:b/>
        </w:rPr>
        <w:t>图5.1-2 任务记录界面</w:t>
      </w:r>
    </w:p>
    <w:p w14:paraId="61D0159D" w14:textId="77777777" w:rsidR="00666C23" w:rsidRDefault="00666C23">
      <w:pPr>
        <w:pStyle w:val="ab"/>
        <w:jc w:val="both"/>
        <w:rPr>
          <w:b/>
        </w:rPr>
      </w:pPr>
    </w:p>
    <w:p w14:paraId="06DA125D" w14:textId="34CB8D58" w:rsidR="00666C23" w:rsidRDefault="00F077A8">
      <w:pPr>
        <w:pStyle w:val="ab"/>
      </w:pPr>
      <w:r>
        <w:rPr>
          <w:noProof/>
        </w:rPr>
        <w:drawing>
          <wp:inline distT="0" distB="0" distL="0" distR="0" wp14:anchorId="28B230A5" wp14:editId="7AAC0869">
            <wp:extent cx="5274310" cy="18129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12925"/>
                    </a:xfrm>
                    <a:prstGeom prst="rect">
                      <a:avLst/>
                    </a:prstGeom>
                    <a:noFill/>
                    <a:ln>
                      <a:noFill/>
                    </a:ln>
                  </pic:spPr>
                </pic:pic>
              </a:graphicData>
            </a:graphic>
          </wp:inline>
        </w:drawing>
      </w:r>
    </w:p>
    <w:p w14:paraId="76FF2398" w14:textId="77777777" w:rsidR="00666C23" w:rsidRDefault="003E16B9">
      <w:pPr>
        <w:pStyle w:val="ab"/>
        <w:jc w:val="center"/>
      </w:pPr>
      <w:r>
        <w:tab/>
      </w:r>
      <w:r>
        <w:rPr>
          <w:b/>
        </w:rPr>
        <w:t>图5.1-3 前台功能选择界面</w:t>
      </w:r>
    </w:p>
    <w:p w14:paraId="350565B2" w14:textId="18938B0C" w:rsidR="00666C23" w:rsidRDefault="00F077A8">
      <w:pPr>
        <w:pStyle w:val="ab"/>
      </w:pPr>
      <w:r w:rsidRPr="00F077A8">
        <w:rPr>
          <w:noProof/>
        </w:rPr>
        <w:lastRenderedPageBreak/>
        <w:drawing>
          <wp:inline distT="0" distB="0" distL="0" distR="0" wp14:anchorId="6F49FA56" wp14:editId="65DFCF0C">
            <wp:extent cx="5274310" cy="2178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8050"/>
                    </a:xfrm>
                    <a:prstGeom prst="rect">
                      <a:avLst/>
                    </a:prstGeom>
                  </pic:spPr>
                </pic:pic>
              </a:graphicData>
            </a:graphic>
          </wp:inline>
        </w:drawing>
      </w:r>
    </w:p>
    <w:p w14:paraId="2B1B31A9" w14:textId="77777777" w:rsidR="00666C23" w:rsidRDefault="003E16B9">
      <w:pPr>
        <w:pStyle w:val="ab"/>
        <w:jc w:val="center"/>
      </w:pPr>
      <w:r>
        <w:tab/>
      </w:r>
      <w:r>
        <w:rPr>
          <w:b/>
        </w:rPr>
        <w:t>图5.1-4 前台巡航功能界面</w:t>
      </w:r>
    </w:p>
    <w:p w14:paraId="4D4CEB9F" w14:textId="77777777" w:rsidR="00666C23" w:rsidRDefault="003E16B9">
      <w:pPr>
        <w:pStyle w:val="ab"/>
      </w:pPr>
      <w:r>
        <w:tab/>
        <w:t>前台端（监控端）对应的主要功能仅有巡航功能，而机器人状态查询的视图仅为查询资料，无需赘述，巡航监控的用户界面如上图所示。此外监控端需要管理员权限，因此需要多加管理员登陆界面。</w:t>
      </w:r>
    </w:p>
    <w:p w14:paraId="1AF81AB1" w14:textId="44737C2F" w:rsidR="00666C23" w:rsidRDefault="003E16B9">
      <w:pPr>
        <w:pStyle w:val="ab"/>
        <w:ind w:firstLine="221"/>
      </w:pPr>
      <w:r>
        <w:rPr>
          <w:rFonts w:ascii="宋体" w:eastAsia="宋体" w:hAnsi="宋体" w:cs="宋体"/>
          <w:b/>
        </w:rPr>
        <w:t>房间端</w:t>
      </w:r>
      <w:r>
        <w:tab/>
      </w:r>
      <w:r w:rsidR="00F077A8" w:rsidRPr="00F077A8">
        <w:rPr>
          <w:noProof/>
        </w:rPr>
        <w:drawing>
          <wp:inline distT="0" distB="0" distL="0" distR="0" wp14:anchorId="1D6FFDCE" wp14:editId="28F9B727">
            <wp:extent cx="5274310" cy="18624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2455"/>
                    </a:xfrm>
                    <a:prstGeom prst="rect">
                      <a:avLst/>
                    </a:prstGeom>
                  </pic:spPr>
                </pic:pic>
              </a:graphicData>
            </a:graphic>
          </wp:inline>
        </w:drawing>
      </w:r>
    </w:p>
    <w:p w14:paraId="3B24A94E" w14:textId="1F15364D" w:rsidR="00666C23" w:rsidRDefault="003E16B9">
      <w:pPr>
        <w:pStyle w:val="ab"/>
        <w:jc w:val="center"/>
      </w:pPr>
      <w:r>
        <w:tab/>
      </w:r>
      <w:r>
        <w:rPr>
          <w:b/>
        </w:rPr>
        <w:t>图5.1-5 房间端</w:t>
      </w:r>
      <w:r w:rsidR="00D06E2A">
        <w:rPr>
          <w:rFonts w:hint="eastAsia"/>
          <w:b/>
        </w:rPr>
        <w:t>送货功能</w:t>
      </w:r>
    </w:p>
    <w:p w14:paraId="087FE73C" w14:textId="77777777" w:rsidR="00666C23" w:rsidRDefault="003E16B9">
      <w:pPr>
        <w:pStyle w:val="ab"/>
      </w:pPr>
      <w:r>
        <w:tab/>
        <w:t>房间端对应的主要功能仅有取物，其功能选择页面主要供客户使用，因此无需管理员权限去登陆，在此机器人取物过程中的用户界面和点击确认送达的界面不再赘述。</w:t>
      </w:r>
    </w:p>
    <w:p w14:paraId="2DD6B0BB" w14:textId="28925415" w:rsidR="00666C23" w:rsidRDefault="003E16B9">
      <w:pPr>
        <w:pStyle w:val="ab"/>
        <w:rPr>
          <w:rFonts w:ascii="宋体" w:eastAsia="宋体" w:hAnsi="宋体" w:cs="宋体"/>
          <w:b/>
        </w:rPr>
      </w:pPr>
      <w:r>
        <w:tab/>
      </w:r>
      <w:r>
        <w:rPr>
          <w:rFonts w:ascii="宋体" w:eastAsia="宋体" w:hAnsi="宋体" w:cs="宋体"/>
          <w:b/>
        </w:rPr>
        <w:t>机器人端</w:t>
      </w:r>
    </w:p>
    <w:p w14:paraId="10B0741C" w14:textId="568ADDA7" w:rsidR="00F077A8" w:rsidRDefault="00F077A8">
      <w:pPr>
        <w:pStyle w:val="ab"/>
      </w:pPr>
      <w:r w:rsidRPr="00F077A8">
        <w:rPr>
          <w:noProof/>
        </w:rPr>
        <w:lastRenderedPageBreak/>
        <w:drawing>
          <wp:inline distT="0" distB="0" distL="0" distR="0" wp14:anchorId="28663DD0" wp14:editId="5BF37CD4">
            <wp:extent cx="5274310" cy="1923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3415"/>
                    </a:xfrm>
                    <a:prstGeom prst="rect">
                      <a:avLst/>
                    </a:prstGeom>
                  </pic:spPr>
                </pic:pic>
              </a:graphicData>
            </a:graphic>
          </wp:inline>
        </w:drawing>
      </w:r>
    </w:p>
    <w:p w14:paraId="2046B7CC" w14:textId="0D288797" w:rsidR="00666C23" w:rsidRDefault="00F077A8">
      <w:pPr>
        <w:pStyle w:val="ab"/>
      </w:pPr>
      <w:r w:rsidRPr="00F077A8">
        <w:rPr>
          <w:noProof/>
        </w:rPr>
        <w:drawing>
          <wp:inline distT="0" distB="0" distL="0" distR="0" wp14:anchorId="66E6658C" wp14:editId="060929B9">
            <wp:extent cx="5274310" cy="19723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72310"/>
                    </a:xfrm>
                    <a:prstGeom prst="rect">
                      <a:avLst/>
                    </a:prstGeom>
                  </pic:spPr>
                </pic:pic>
              </a:graphicData>
            </a:graphic>
          </wp:inline>
        </w:drawing>
      </w:r>
    </w:p>
    <w:p w14:paraId="5405D9FC" w14:textId="77777777" w:rsidR="00666C23" w:rsidRDefault="003E16B9">
      <w:pPr>
        <w:pStyle w:val="ab"/>
        <w:jc w:val="center"/>
      </w:pPr>
      <w:r>
        <w:tab/>
      </w:r>
      <w:r>
        <w:rPr>
          <w:b/>
        </w:rPr>
        <w:t>图5.1-6 机器人端界面</w:t>
      </w:r>
    </w:p>
    <w:p w14:paraId="7F888052" w14:textId="77777777" w:rsidR="00666C23" w:rsidRDefault="003E16B9">
      <w:pPr>
        <w:pStyle w:val="ab"/>
      </w:pPr>
      <w:r>
        <w:tab/>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14:paraId="32AFB995" w14:textId="77777777" w:rsidR="00666C23" w:rsidRDefault="003E16B9">
      <w:pPr>
        <w:pStyle w:val="ab"/>
      </w:pPr>
      <w:r>
        <w:t>考虑到系统需要定期维护和更新，添加了系统通知界面，让用户和工作人员可以做好提前准备。</w:t>
      </w:r>
    </w:p>
    <w:p w14:paraId="1A6F6345" w14:textId="41C2ACEC" w:rsidR="00666C23" w:rsidRDefault="00B87FD8">
      <w:pPr>
        <w:pStyle w:val="ab"/>
      </w:pPr>
      <w:r w:rsidRPr="00B87FD8">
        <w:rPr>
          <w:noProof/>
        </w:rPr>
        <w:drawing>
          <wp:inline distT="0" distB="0" distL="0" distR="0" wp14:anchorId="6470B525" wp14:editId="07A8B976">
            <wp:extent cx="5274310" cy="1730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0375"/>
                    </a:xfrm>
                    <a:prstGeom prst="rect">
                      <a:avLst/>
                    </a:prstGeom>
                  </pic:spPr>
                </pic:pic>
              </a:graphicData>
            </a:graphic>
          </wp:inline>
        </w:drawing>
      </w:r>
    </w:p>
    <w:p w14:paraId="3E401540" w14:textId="77777777" w:rsidR="00666C23" w:rsidRDefault="003E16B9">
      <w:pPr>
        <w:pStyle w:val="ab"/>
        <w:jc w:val="center"/>
        <w:rPr>
          <w:b/>
        </w:rPr>
      </w:pPr>
      <w:r>
        <w:rPr>
          <w:b/>
        </w:rPr>
        <w:t>图5.1-7 系统通知界面</w:t>
      </w:r>
    </w:p>
    <w:p w14:paraId="3B7C0128" w14:textId="77777777" w:rsidR="00666C23" w:rsidRDefault="00666C23">
      <w:pPr>
        <w:pStyle w:val="ab"/>
        <w:jc w:val="center"/>
        <w:rPr>
          <w:b/>
        </w:rPr>
      </w:pPr>
    </w:p>
    <w:p w14:paraId="1F452B42" w14:textId="77777777" w:rsidR="00666C23" w:rsidRDefault="003E16B9">
      <w:pPr>
        <w:pStyle w:val="ab"/>
        <w:jc w:val="center"/>
      </w:pPr>
      <w:r>
        <w:rPr>
          <w:noProof/>
        </w:rPr>
        <w:drawing>
          <wp:inline distT="0" distB="0" distL="0" distR="0" wp14:anchorId="357BD768" wp14:editId="6B0389A5">
            <wp:extent cx="5267960" cy="1930400"/>
            <wp:effectExtent l="0" t="0" r="0" b="0"/>
            <wp:docPr id="15"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a1ff21a8a1a7466dd6572867eb2a475"/>
                    <pic:cNvPicPr>
                      <a:picLocks noChangeAspect="1" noChangeArrowheads="1"/>
                    </pic:cNvPicPr>
                  </pic:nvPicPr>
                  <pic:blipFill>
                    <a:blip r:embed="rId23"/>
                    <a:stretch>
                      <a:fillRect/>
                    </a:stretch>
                  </pic:blipFill>
                  <pic:spPr>
                    <a:xfrm>
                      <a:off x="0" y="0"/>
                      <a:ext cx="5267960" cy="1930400"/>
                    </a:xfrm>
                    <a:prstGeom prst="rect">
                      <a:avLst/>
                    </a:prstGeom>
                  </pic:spPr>
                </pic:pic>
              </a:graphicData>
            </a:graphic>
          </wp:inline>
        </w:drawing>
      </w:r>
    </w:p>
    <w:p w14:paraId="3B9940A5" w14:textId="77777777" w:rsidR="00666C23" w:rsidRDefault="003E16B9">
      <w:pPr>
        <w:pStyle w:val="ab"/>
        <w:jc w:val="center"/>
        <w:rPr>
          <w:b/>
        </w:rPr>
      </w:pPr>
      <w:r>
        <w:rPr>
          <w:b/>
        </w:rPr>
        <w:t>图5.1-8 作品信息页面</w:t>
      </w:r>
    </w:p>
    <w:p w14:paraId="0151C03A" w14:textId="77777777" w:rsidR="00666C23" w:rsidRDefault="00666C23">
      <w:pPr>
        <w:pStyle w:val="ab"/>
        <w:jc w:val="center"/>
      </w:pPr>
    </w:p>
    <w:p w14:paraId="38483315" w14:textId="77777777" w:rsidR="00666C23" w:rsidRDefault="003E16B9">
      <w:pPr>
        <w:pStyle w:val="20"/>
        <w:spacing w:before="720"/>
      </w:pPr>
      <w:r>
        <w:t>5.2 硬件接口</w:t>
      </w:r>
    </w:p>
    <w:p w14:paraId="44DC8771" w14:textId="77777777" w:rsidR="00666C23" w:rsidRDefault="003E16B9">
      <w:pPr>
        <w:pStyle w:val="ab"/>
      </w:pPr>
      <w:r>
        <w:rPr>
          <w:noProof/>
        </w:rPr>
        <w:drawing>
          <wp:inline distT="0" distB="0" distL="0" distR="0" wp14:anchorId="01C4691E" wp14:editId="67016635">
            <wp:extent cx="5215890" cy="3114675"/>
            <wp:effectExtent l="0" t="0" r="0" b="0"/>
            <wp:docPr id="16"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3" descr="图片"/>
                    <pic:cNvPicPr>
                      <a:picLocks noChangeAspect="1" noChangeArrowheads="1"/>
                    </pic:cNvPicPr>
                  </pic:nvPicPr>
                  <pic:blipFill>
                    <a:blip r:embed="rId24"/>
                    <a:stretch>
                      <a:fillRect/>
                    </a:stretch>
                  </pic:blipFill>
                  <pic:spPr>
                    <a:xfrm>
                      <a:off x="0" y="0"/>
                      <a:ext cx="5215890" cy="3114675"/>
                    </a:xfrm>
                    <a:prstGeom prst="rect">
                      <a:avLst/>
                    </a:prstGeom>
                  </pic:spPr>
                </pic:pic>
              </a:graphicData>
            </a:graphic>
          </wp:inline>
        </w:drawing>
      </w:r>
    </w:p>
    <w:p w14:paraId="5B44E50C" w14:textId="77777777" w:rsidR="00666C23" w:rsidRDefault="003E16B9">
      <w:pPr>
        <w:pStyle w:val="ab"/>
        <w:jc w:val="center"/>
      </w:pPr>
      <w:r>
        <w:rPr>
          <w:b/>
        </w:rPr>
        <w:t>图5.2-1 启智ROS电气接口结构图</w:t>
      </w:r>
    </w:p>
    <w:p w14:paraId="7D13E5E2" w14:textId="77777777" w:rsidR="00666C23" w:rsidRDefault="003E16B9">
      <w:pPr>
        <w:pStyle w:val="ab"/>
        <w:numPr>
          <w:ilvl w:val="0"/>
          <w:numId w:val="13"/>
        </w:numPr>
      </w:pPr>
      <w:r>
        <w:t>机载平板电脑：位于机器人躯干部分外挂的计算机，电脑上装载ROS，是机器人运行的基本硬件环境。通过USB接口与机器人底盘内的USB-HUB 连接。USB-</w:t>
      </w:r>
      <w:r>
        <w:lastRenderedPageBreak/>
        <w:t>HUB将计算机的USB接口扩展为多路。扩展后的USB接口分别连接到启智控制器（以异步串口方式访问）、USB转以太网接口、激光雷达、面板接口。</w:t>
      </w:r>
    </w:p>
    <w:p w14:paraId="7F66F7D9" w14:textId="77777777" w:rsidR="00666C23" w:rsidRDefault="003E16B9">
      <w:pPr>
        <w:pStyle w:val="ab"/>
        <w:numPr>
          <w:ilvl w:val="0"/>
          <w:numId w:val="14"/>
        </w:numPr>
      </w:pPr>
      <w:r>
        <w:t>传感器模块：包括激光雷达、立体相机和姿态测量系统</w:t>
      </w:r>
    </w:p>
    <w:p w14:paraId="2C3F3DA3" w14:textId="77777777" w:rsidR="00666C23" w:rsidRDefault="003E16B9">
      <w:pPr>
        <w:pStyle w:val="ab"/>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14:paraId="112C6F28" w14:textId="77777777" w:rsidR="00666C23" w:rsidRDefault="003E16B9">
      <w:pPr>
        <w:pStyle w:val="ab"/>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14:paraId="70B11C4F" w14:textId="77777777" w:rsidR="00666C23" w:rsidRDefault="003E16B9">
      <w:pPr>
        <w:pStyle w:val="ab"/>
        <w:numPr>
          <w:ilvl w:val="1"/>
          <w:numId w:val="17"/>
        </w:numPr>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14:paraId="5597E72D" w14:textId="77777777" w:rsidR="00666C23" w:rsidRDefault="003E16B9">
      <w:pPr>
        <w:pStyle w:val="ab"/>
        <w:numPr>
          <w:ilvl w:val="0"/>
          <w:numId w:val="18"/>
        </w:numPr>
      </w:pPr>
      <w:r>
        <w:t>底盘控制器：控制器内部运行了启智ROS机器人专用固件，负责PC机与机器人之间的数据交互。</w:t>
      </w:r>
    </w:p>
    <w:p w14:paraId="3F8C9984" w14:textId="77777777" w:rsidR="00666C23" w:rsidRDefault="003E16B9">
      <w:pPr>
        <w:pStyle w:val="ab"/>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14:paraId="0FEA3393" w14:textId="77777777" w:rsidR="00666C23" w:rsidRDefault="003E16B9">
      <w:pPr>
        <w:pStyle w:val="ab"/>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14:paraId="26C940FB" w14:textId="77777777" w:rsidR="00666C23" w:rsidRDefault="003E16B9">
      <w:pPr>
        <w:pStyle w:val="20"/>
        <w:spacing w:before="720"/>
      </w:pPr>
      <w:r>
        <w:lastRenderedPageBreak/>
        <w:t>5.3 内部接口</w:t>
      </w:r>
    </w:p>
    <w:p w14:paraId="11CEA7F7" w14:textId="77777777" w:rsidR="00666C23" w:rsidRDefault="003E16B9">
      <w:pPr>
        <w:pStyle w:val="ab"/>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14:paraId="400E6CD9" w14:textId="77777777" w:rsidR="00666C23" w:rsidRDefault="003E16B9">
      <w:pPr>
        <w:pStyle w:val="31"/>
        <w:spacing w:before="720"/>
      </w:pPr>
      <w:r>
        <w:t>5.3.1表现层/业务层接口</w:t>
      </w:r>
    </w:p>
    <w:p w14:paraId="04728A91" w14:textId="77777777" w:rsidR="00666C23" w:rsidRDefault="003E16B9">
      <w:pPr>
        <w:pStyle w:val="ab"/>
        <w:ind w:firstLine="500"/>
      </w:pPr>
      <w:r>
        <w:t>表现层/业务层接口的主要工作在于将机器人需要满足的功能和用户有关执行命令的数据进行转换，以规范清晰的形式展示在前端。</w:t>
      </w:r>
    </w:p>
    <w:p w14:paraId="393A85F6" w14:textId="77777777" w:rsidR="00666C23" w:rsidRDefault="003E16B9">
      <w:pPr>
        <w:pStyle w:val="ab"/>
      </w:pPr>
      <w:r>
        <w:t>本部分涉及的接口有：</w:t>
      </w:r>
    </w:p>
    <w:p w14:paraId="15320B6E" w14:textId="77777777" w:rsidR="00666C23" w:rsidRDefault="003E16B9">
      <w:pPr>
        <w:pStyle w:val="ab"/>
      </w:pPr>
      <w:r>
        <w:t>（1）语音识别接口</w:t>
      </w:r>
    </w:p>
    <w:p w14:paraId="3BED455E" w14:textId="77777777" w:rsidR="00666C23" w:rsidRDefault="003E16B9">
      <w:pPr>
        <w:pStyle w:val="ab"/>
      </w:pPr>
      <w:r>
        <w:t>（2）数据格式映射接口</w:t>
      </w:r>
    </w:p>
    <w:p w14:paraId="188AE8CA" w14:textId="77777777" w:rsidR="00666C23" w:rsidRDefault="00666C23">
      <w:pPr>
        <w:pStyle w:val="ab"/>
      </w:pPr>
    </w:p>
    <w:p w14:paraId="2411455B" w14:textId="77777777" w:rsidR="00666C23" w:rsidRDefault="003E16B9">
      <w:pPr>
        <w:pStyle w:val="31"/>
        <w:spacing w:before="720"/>
      </w:pPr>
      <w:r>
        <w:t>5.3.2 业务层/持久层接口</w:t>
      </w:r>
    </w:p>
    <w:p w14:paraId="459E81D6" w14:textId="77777777" w:rsidR="00666C23" w:rsidRDefault="003E16B9">
      <w:pPr>
        <w:pStyle w:val="ab"/>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14:paraId="6CE7B70C" w14:textId="77777777" w:rsidR="00666C23" w:rsidRDefault="003E16B9">
      <w:pPr>
        <w:pStyle w:val="ab"/>
      </w:pPr>
      <w:r>
        <w:t>本部分涉及到的接口有：</w:t>
      </w:r>
    </w:p>
    <w:p w14:paraId="10662C11" w14:textId="77777777" w:rsidR="00666C23" w:rsidRDefault="003E16B9">
      <w:pPr>
        <w:pStyle w:val="ab"/>
      </w:pPr>
      <w:r>
        <w:t>（1）SLAM地图绘制接口</w:t>
      </w:r>
    </w:p>
    <w:p w14:paraId="3AB54073" w14:textId="77777777" w:rsidR="00666C23" w:rsidRDefault="003E16B9">
      <w:pPr>
        <w:pStyle w:val="ab"/>
      </w:pPr>
      <w:r>
        <w:t>（2）物体三维扫描接口</w:t>
      </w:r>
    </w:p>
    <w:p w14:paraId="56763F10" w14:textId="77777777" w:rsidR="00666C23" w:rsidRDefault="003E16B9">
      <w:pPr>
        <w:pStyle w:val="ab"/>
      </w:pPr>
      <w:r>
        <w:lastRenderedPageBreak/>
        <w:t>（3）底盘与机械臂运动控制接口</w:t>
      </w:r>
    </w:p>
    <w:p w14:paraId="115E2700" w14:textId="77777777" w:rsidR="00666C23" w:rsidRDefault="003E16B9">
      <w:pPr>
        <w:pStyle w:val="ab"/>
      </w:pPr>
      <w:r>
        <w:t>（4）导航路径点读取系统</w:t>
      </w:r>
    </w:p>
    <w:p w14:paraId="640AEAD6" w14:textId="77777777" w:rsidR="00666C23" w:rsidRDefault="003E16B9">
      <w:pPr>
        <w:pStyle w:val="ab"/>
      </w:pPr>
      <w:r>
        <w:t>（5）中断异常处理接口</w:t>
      </w:r>
    </w:p>
    <w:p w14:paraId="11E00AA8" w14:textId="77777777" w:rsidR="00666C23" w:rsidRDefault="00666C23">
      <w:pPr>
        <w:pStyle w:val="ab"/>
      </w:pPr>
    </w:p>
    <w:p w14:paraId="5B058C9F" w14:textId="77777777" w:rsidR="00666C23" w:rsidRDefault="003E16B9">
      <w:pPr>
        <w:pStyle w:val="31"/>
        <w:spacing w:before="720"/>
      </w:pPr>
      <w:r>
        <w:t>5.3.3  持久层/数据库层接口</w:t>
      </w:r>
    </w:p>
    <w:p w14:paraId="7EF09570" w14:textId="77777777" w:rsidR="00666C23" w:rsidRDefault="003E16B9">
      <w:pPr>
        <w:pStyle w:val="ab"/>
        <w:ind w:firstLine="500"/>
      </w:pPr>
      <w:r>
        <w:t>持久层/数据库层接口的主要工作在于将最底层数据库存储的信息进行更删改查等基本操作。</w:t>
      </w:r>
    </w:p>
    <w:p w14:paraId="6EA1D62E" w14:textId="77777777" w:rsidR="00666C23" w:rsidRDefault="003E16B9">
      <w:pPr>
        <w:pStyle w:val="ab"/>
      </w:pPr>
      <w:r>
        <w:t>本部分涉及到的接口有：</w:t>
      </w:r>
    </w:p>
    <w:p w14:paraId="51A2A383" w14:textId="77777777" w:rsidR="00666C23" w:rsidRDefault="003E16B9">
      <w:pPr>
        <w:pStyle w:val="ab"/>
      </w:pPr>
      <w:r>
        <w:t>（1）用户数据读/取接口</w:t>
      </w:r>
    </w:p>
    <w:p w14:paraId="6767BBB8" w14:textId="77777777" w:rsidR="00666C23" w:rsidRDefault="003E16B9">
      <w:pPr>
        <w:pStyle w:val="ab"/>
      </w:pPr>
      <w:r>
        <w:t>（2）地图表读/写接口</w:t>
      </w:r>
    </w:p>
    <w:p w14:paraId="11996799" w14:textId="77777777" w:rsidR="00666C23" w:rsidRDefault="00666C23">
      <w:pPr>
        <w:pStyle w:val="ab"/>
      </w:pPr>
    </w:p>
    <w:p w14:paraId="452825AF" w14:textId="77777777" w:rsidR="00666C23" w:rsidRDefault="003E16B9">
      <w:pPr>
        <w:pStyle w:val="20"/>
        <w:spacing w:before="720"/>
      </w:pPr>
      <w:r>
        <w:t>5.4 软件接口</w:t>
      </w:r>
    </w:p>
    <w:p w14:paraId="303A80E5" w14:textId="77777777" w:rsidR="00666C23" w:rsidRDefault="003E16B9">
      <w:pPr>
        <w:pStyle w:val="ab"/>
      </w:pPr>
      <w:r>
        <w:t>系统软件的内部模块接口如下表所示：</w:t>
      </w:r>
    </w:p>
    <w:p w14:paraId="4F6F8E42" w14:textId="77777777" w:rsidR="00666C23" w:rsidRDefault="003E16B9">
      <w:pPr>
        <w:pStyle w:val="ab"/>
      </w:pPr>
      <w:r>
        <w:tab/>
      </w:r>
      <w:r>
        <w:tab/>
      </w:r>
      <w:r>
        <w:tab/>
      </w:r>
      <w:r>
        <w:tab/>
      </w:r>
      <w:r>
        <w:rPr>
          <w:b/>
        </w:rPr>
        <w:t>表5.4-1 系统内部软件接口一览表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50"/>
        <w:gridCol w:w="1159"/>
        <w:gridCol w:w="1685"/>
        <w:gridCol w:w="3760"/>
      </w:tblGrid>
      <w:tr w:rsidR="00666C23" w14:paraId="1762CF5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1553E" w14:textId="77777777" w:rsidR="00666C23" w:rsidRPr="00D06E2A" w:rsidRDefault="003E16B9">
            <w:pPr>
              <w:widowControl/>
              <w:spacing w:before="260" w:after="260"/>
              <w:jc w:val="left"/>
              <w:rPr>
                <w:szCs w:val="22"/>
              </w:rPr>
            </w:pPr>
            <w:r w:rsidRPr="00D06E2A">
              <w:rPr>
                <w:szCs w:val="22"/>
              </w:rPr>
              <w:t>所属功能模块</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FE823" w14:textId="77777777" w:rsidR="00666C23" w:rsidRPr="00D06E2A" w:rsidRDefault="003E16B9">
            <w:pPr>
              <w:widowControl/>
              <w:spacing w:before="260" w:after="260"/>
              <w:jc w:val="left"/>
              <w:rPr>
                <w:szCs w:val="22"/>
              </w:rPr>
            </w:pPr>
            <w:r w:rsidRPr="00D06E2A">
              <w:rPr>
                <w:szCs w:val="22"/>
              </w:rPr>
              <w:t>返回值类型</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984E6" w14:textId="77777777" w:rsidR="00666C23" w:rsidRPr="00D06E2A" w:rsidRDefault="003E16B9">
            <w:pPr>
              <w:widowControl/>
              <w:spacing w:before="260" w:after="260"/>
              <w:jc w:val="left"/>
              <w:rPr>
                <w:szCs w:val="22"/>
              </w:rPr>
            </w:pPr>
            <w:r w:rsidRPr="00D06E2A">
              <w:rPr>
                <w:szCs w:val="22"/>
              </w:rPr>
              <w:t>接口名</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0C1A8A" w14:textId="77777777" w:rsidR="00666C23" w:rsidRPr="00D06E2A" w:rsidRDefault="003E16B9">
            <w:pPr>
              <w:widowControl/>
              <w:spacing w:before="260" w:after="260"/>
              <w:jc w:val="left"/>
              <w:rPr>
                <w:szCs w:val="22"/>
              </w:rPr>
            </w:pPr>
            <w:r w:rsidRPr="00D06E2A">
              <w:rPr>
                <w:szCs w:val="22"/>
              </w:rPr>
              <w:t>功能概述</w:t>
            </w:r>
          </w:p>
        </w:tc>
      </w:tr>
      <w:tr w:rsidR="00666C23" w14:paraId="18DB696C"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4B900B7" w14:textId="77777777" w:rsidR="00666C23" w:rsidRPr="00D06E2A" w:rsidRDefault="003E16B9">
            <w:pPr>
              <w:widowControl/>
              <w:spacing w:before="260" w:after="260"/>
              <w:jc w:val="left"/>
              <w:rPr>
                <w:szCs w:val="22"/>
              </w:rPr>
            </w:pPr>
            <w:r w:rsidRPr="00D06E2A">
              <w:rPr>
                <w:szCs w:val="22"/>
              </w:rPr>
              <w:t>控制模块</w:t>
            </w:r>
          </w:p>
          <w:p w14:paraId="085D4A98" w14:textId="77777777" w:rsidR="00666C23" w:rsidRPr="00D06E2A" w:rsidRDefault="003E16B9">
            <w:pPr>
              <w:widowControl/>
              <w:spacing w:before="260" w:after="260"/>
              <w:jc w:val="left"/>
              <w:rPr>
                <w:szCs w:val="22"/>
              </w:rPr>
            </w:pPr>
            <w:r w:rsidRPr="00D06E2A">
              <w:rPr>
                <w:szCs w:val="22"/>
              </w:rPr>
              <w:t>Teleop</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03621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D6E106" w14:textId="77777777" w:rsidR="00666C23" w:rsidRPr="00D06E2A" w:rsidRDefault="003E16B9">
            <w:pPr>
              <w:widowControl/>
              <w:spacing w:before="260" w:after="260"/>
              <w:jc w:val="left"/>
              <w:rPr>
                <w:szCs w:val="22"/>
              </w:rPr>
            </w:pPr>
            <w:r w:rsidRPr="00D06E2A">
              <w:rPr>
                <w:szCs w:val="22"/>
              </w:rPr>
              <w:t>teleop</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8386E8" w14:textId="77777777" w:rsidR="00666C23" w:rsidRPr="00D06E2A" w:rsidRDefault="003E16B9">
            <w:pPr>
              <w:widowControl/>
              <w:spacing w:before="260" w:after="260"/>
              <w:jc w:val="left"/>
              <w:rPr>
                <w:szCs w:val="22"/>
              </w:rPr>
            </w:pPr>
            <w:r w:rsidRPr="00D06E2A">
              <w:rPr>
                <w:szCs w:val="22"/>
              </w:rPr>
              <w:t>进入控制模式，处理控制指令</w:t>
            </w:r>
          </w:p>
        </w:tc>
      </w:tr>
      <w:tr w:rsidR="00666C23" w14:paraId="1C8A622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68005E"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2EF77"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096F7C" w14:textId="77777777" w:rsidR="00666C23" w:rsidRPr="00D06E2A" w:rsidRDefault="003E16B9">
            <w:pPr>
              <w:widowControl/>
              <w:spacing w:before="260" w:after="260"/>
              <w:jc w:val="left"/>
              <w:rPr>
                <w:szCs w:val="22"/>
              </w:rPr>
            </w:pPr>
            <w:r w:rsidRPr="00D06E2A">
              <w:rPr>
                <w:szCs w:val="22"/>
              </w:rPr>
              <w:t>voiceRec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06DE49" w14:textId="77777777" w:rsidR="00666C23" w:rsidRPr="00D06E2A" w:rsidRDefault="003E16B9">
            <w:pPr>
              <w:widowControl/>
              <w:spacing w:before="260" w:after="260"/>
              <w:jc w:val="left"/>
              <w:rPr>
                <w:szCs w:val="22"/>
              </w:rPr>
            </w:pPr>
            <w:r w:rsidRPr="00D06E2A">
              <w:rPr>
                <w:szCs w:val="22"/>
              </w:rPr>
              <w:t>将识别出的语音信息处理为控制信息</w:t>
            </w:r>
          </w:p>
        </w:tc>
      </w:tr>
      <w:tr w:rsidR="00666C23" w14:paraId="1E5571A4"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3E323AB" w14:textId="77777777" w:rsidR="00666C23" w:rsidRPr="00D06E2A" w:rsidRDefault="003E16B9">
            <w:pPr>
              <w:widowControl/>
              <w:spacing w:before="260" w:after="260"/>
              <w:jc w:val="center"/>
              <w:rPr>
                <w:szCs w:val="22"/>
              </w:rPr>
            </w:pPr>
            <w:r w:rsidRPr="00D06E2A">
              <w:rPr>
                <w:szCs w:val="22"/>
              </w:rPr>
              <w:lastRenderedPageBreak/>
              <w:t>导航避障模块</w:t>
            </w:r>
          </w:p>
          <w:p w14:paraId="3BDC19E2" w14:textId="77777777" w:rsidR="00666C23" w:rsidRPr="00D06E2A" w:rsidRDefault="003E16B9">
            <w:pPr>
              <w:widowControl/>
              <w:spacing w:before="260" w:after="260"/>
              <w:jc w:val="left"/>
              <w:rPr>
                <w:szCs w:val="22"/>
              </w:rPr>
            </w:pPr>
            <w:r w:rsidRPr="00D06E2A">
              <w:rPr>
                <w:szCs w:val="22"/>
              </w:rPr>
              <w:t>Navigation</w:t>
            </w:r>
          </w:p>
          <w:p w14:paraId="05D9C6E0"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AF35B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ABE1F3" w14:textId="77777777" w:rsidR="00666C23" w:rsidRPr="00D06E2A" w:rsidRDefault="003E16B9">
            <w:pPr>
              <w:widowControl/>
              <w:spacing w:before="260" w:after="260"/>
              <w:jc w:val="left"/>
              <w:rPr>
                <w:szCs w:val="22"/>
              </w:rPr>
            </w:pPr>
            <w:r w:rsidRPr="00D06E2A">
              <w:rPr>
                <w:szCs w:val="22"/>
              </w:rPr>
              <w:t>navigate</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0823E2" w14:textId="77777777" w:rsidR="00666C23" w:rsidRPr="00D06E2A" w:rsidRDefault="003E16B9">
            <w:pPr>
              <w:widowControl/>
              <w:spacing w:before="260" w:after="260"/>
              <w:jc w:val="left"/>
              <w:rPr>
                <w:szCs w:val="22"/>
              </w:rPr>
            </w:pPr>
            <w:r w:rsidRPr="00D06E2A">
              <w:rPr>
                <w:szCs w:val="22"/>
              </w:rPr>
              <w:t>接收目的地信息，发布前往目的坐标指令</w:t>
            </w:r>
          </w:p>
        </w:tc>
      </w:tr>
      <w:tr w:rsidR="00666C23" w14:paraId="771C0EB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F5609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86792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E2F59B" w14:textId="77777777" w:rsidR="00666C23" w:rsidRPr="00D06E2A" w:rsidRDefault="003E16B9">
            <w:pPr>
              <w:widowControl/>
              <w:spacing w:before="260" w:after="260"/>
              <w:jc w:val="left"/>
              <w:rPr>
                <w:szCs w:val="22"/>
              </w:rPr>
            </w:pPr>
            <w:r w:rsidRPr="00D06E2A">
              <w:rPr>
                <w:szCs w:val="22"/>
              </w:rPr>
              <w:t>view</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521BD" w14:textId="77777777" w:rsidR="00666C23" w:rsidRPr="00D06E2A" w:rsidRDefault="003E16B9">
            <w:pPr>
              <w:widowControl/>
              <w:spacing w:before="260" w:after="260"/>
              <w:jc w:val="left"/>
              <w:rPr>
                <w:szCs w:val="22"/>
              </w:rPr>
            </w:pPr>
            <w:r w:rsidRPr="00D06E2A">
              <w:rPr>
                <w:szCs w:val="22"/>
              </w:rPr>
              <w:t>调用相机图像信息，发布以供用户巡查</w:t>
            </w:r>
          </w:p>
        </w:tc>
      </w:tr>
      <w:tr w:rsidR="00666C23" w14:paraId="1299631C"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EB358"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E2F77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3D1295" w14:textId="77777777" w:rsidR="00666C23" w:rsidRPr="00D06E2A" w:rsidRDefault="003E16B9">
            <w:pPr>
              <w:widowControl/>
              <w:spacing w:before="260" w:after="260"/>
              <w:jc w:val="left"/>
              <w:rPr>
                <w:szCs w:val="22"/>
              </w:rPr>
            </w:pPr>
            <w:r w:rsidRPr="00D06E2A">
              <w:rPr>
                <w:szCs w:val="22"/>
              </w:rPr>
              <w:t>roadblockDetec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EC35B" w14:textId="77777777" w:rsidR="00666C23" w:rsidRPr="00D06E2A" w:rsidRDefault="003E16B9">
            <w:pPr>
              <w:widowControl/>
              <w:spacing w:before="260" w:after="260"/>
              <w:jc w:val="left"/>
              <w:rPr>
                <w:szCs w:val="22"/>
              </w:rPr>
            </w:pPr>
            <w:r w:rsidRPr="00D06E2A">
              <w:rPr>
                <w:szCs w:val="22"/>
              </w:rPr>
              <w:t>检测前方障碍物，若有障碍物则重新规划</w:t>
            </w:r>
          </w:p>
        </w:tc>
      </w:tr>
      <w:tr w:rsidR="00666C23" w14:paraId="045696F2"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7BF5FA"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98324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CD2842" w14:textId="77777777" w:rsidR="00666C23" w:rsidRPr="00D06E2A" w:rsidRDefault="003E16B9">
            <w:pPr>
              <w:widowControl/>
              <w:spacing w:before="260" w:after="260"/>
              <w:jc w:val="left"/>
              <w:rPr>
                <w:szCs w:val="22"/>
              </w:rPr>
            </w:pPr>
            <w:r w:rsidRPr="00D06E2A">
              <w:rPr>
                <w:szCs w:val="22"/>
              </w:rPr>
              <w:t>dstar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8E1F61" w14:textId="77777777" w:rsidR="00666C23" w:rsidRPr="00D06E2A" w:rsidRDefault="003E16B9">
            <w:pPr>
              <w:widowControl/>
              <w:spacing w:before="260" w:after="260"/>
              <w:jc w:val="left"/>
              <w:rPr>
                <w:szCs w:val="22"/>
              </w:rPr>
            </w:pPr>
            <w:r w:rsidRPr="00D06E2A">
              <w:rPr>
                <w:szCs w:val="22"/>
              </w:rPr>
              <w:t>DStar算法接口（主要导航算法）</w:t>
            </w:r>
          </w:p>
        </w:tc>
      </w:tr>
      <w:tr w:rsidR="00666C23" w14:paraId="58775A29"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E9791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D628A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D108" w14:textId="77777777" w:rsidR="00666C23" w:rsidRPr="00D06E2A" w:rsidRDefault="003E16B9">
            <w:pPr>
              <w:widowControl/>
              <w:spacing w:before="260" w:after="260"/>
              <w:jc w:val="left"/>
              <w:rPr>
                <w:szCs w:val="22"/>
              </w:rPr>
            </w:pPr>
            <w:r w:rsidRPr="00D06E2A">
              <w:rPr>
                <w:szCs w:val="22"/>
              </w:rPr>
              <w:t>rrt</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7A00A3" w14:textId="77777777" w:rsidR="00666C23" w:rsidRPr="00D06E2A" w:rsidRDefault="003E16B9">
            <w:pPr>
              <w:widowControl/>
              <w:spacing w:before="260" w:after="260"/>
              <w:jc w:val="left"/>
              <w:rPr>
                <w:szCs w:val="22"/>
              </w:rPr>
            </w:pPr>
            <w:r w:rsidRPr="00D06E2A">
              <w:rPr>
                <w:szCs w:val="22"/>
              </w:rPr>
              <w:t>RRT算法接口（备用导航算法）</w:t>
            </w:r>
          </w:p>
        </w:tc>
      </w:tr>
      <w:tr w:rsidR="00666C23" w14:paraId="7AFB123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5CAB4ED" w14:textId="77777777" w:rsidR="00666C23" w:rsidRPr="00D06E2A" w:rsidRDefault="003E16B9">
            <w:pPr>
              <w:widowControl/>
              <w:spacing w:before="260" w:after="260"/>
              <w:jc w:val="left"/>
              <w:rPr>
                <w:szCs w:val="22"/>
              </w:rPr>
            </w:pPr>
            <w:r w:rsidRPr="00D06E2A">
              <w:rPr>
                <w:szCs w:val="22"/>
              </w:rPr>
              <w:t>建图模块</w:t>
            </w:r>
          </w:p>
          <w:p w14:paraId="7C8BE6B9" w14:textId="77777777" w:rsidR="00666C23" w:rsidRPr="00D06E2A" w:rsidRDefault="003E16B9">
            <w:pPr>
              <w:widowControl/>
              <w:spacing w:before="260" w:after="260"/>
              <w:jc w:val="left"/>
              <w:rPr>
                <w:szCs w:val="22"/>
              </w:rPr>
            </w:pPr>
            <w:r w:rsidRPr="00D06E2A">
              <w:rPr>
                <w:szCs w:val="22"/>
              </w:rPr>
              <w:t>Map</w:t>
            </w:r>
          </w:p>
          <w:p w14:paraId="1E1F4683"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E0DA7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290C80" w14:textId="77777777" w:rsidR="00666C23" w:rsidRPr="00D06E2A" w:rsidRDefault="003E16B9">
            <w:pPr>
              <w:widowControl/>
              <w:spacing w:before="260" w:after="260"/>
              <w:jc w:val="left"/>
              <w:rPr>
                <w:szCs w:val="22"/>
              </w:rPr>
            </w:pPr>
            <w:r w:rsidRPr="00D06E2A">
              <w:rPr>
                <w:szCs w:val="22"/>
              </w:rPr>
              <w:t>MakeMap</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501B" w14:textId="77777777" w:rsidR="00666C23" w:rsidRPr="00D06E2A" w:rsidRDefault="003E16B9">
            <w:pPr>
              <w:widowControl/>
              <w:spacing w:before="260" w:after="260"/>
              <w:jc w:val="left"/>
              <w:rPr>
                <w:szCs w:val="22"/>
              </w:rPr>
            </w:pPr>
            <w:r w:rsidRPr="00D06E2A">
              <w:rPr>
                <w:szCs w:val="22"/>
              </w:rPr>
              <w:t>外部调用的建图接口，发布起止指令</w:t>
            </w:r>
          </w:p>
        </w:tc>
      </w:tr>
      <w:tr w:rsidR="00666C23" w14:paraId="64692B5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F5E1B5"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E092A0"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65F4F7" w14:textId="77777777" w:rsidR="00666C23" w:rsidRPr="00D06E2A" w:rsidRDefault="003E16B9">
            <w:pPr>
              <w:widowControl/>
              <w:spacing w:before="260" w:after="260"/>
              <w:jc w:val="left"/>
              <w:rPr>
                <w:szCs w:val="22"/>
              </w:rPr>
            </w:pPr>
            <w:r w:rsidRPr="00D06E2A">
              <w:rPr>
                <w:szCs w:val="22"/>
              </w:rPr>
              <w:t>getMap</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7396B3" w14:textId="77777777" w:rsidR="00666C23" w:rsidRPr="00D06E2A" w:rsidRDefault="003E16B9">
            <w:pPr>
              <w:widowControl/>
              <w:spacing w:before="260" w:after="260"/>
              <w:jc w:val="left"/>
              <w:rPr>
                <w:szCs w:val="22"/>
              </w:rPr>
            </w:pPr>
            <w:r w:rsidRPr="00D06E2A">
              <w:rPr>
                <w:szCs w:val="22"/>
              </w:rPr>
              <w:t>向外部提供当前地图信息</w:t>
            </w:r>
          </w:p>
        </w:tc>
      </w:tr>
      <w:tr w:rsidR="00666C23" w14:paraId="417D3DF8"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1AF978C"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55968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C6327" w14:textId="77777777" w:rsidR="00666C23" w:rsidRPr="00D06E2A" w:rsidRDefault="003E16B9">
            <w:pPr>
              <w:widowControl/>
              <w:spacing w:before="260" w:after="260"/>
              <w:jc w:val="left"/>
              <w:rPr>
                <w:szCs w:val="22"/>
              </w:rPr>
            </w:pPr>
            <w:r w:rsidRPr="00D06E2A">
              <w:rPr>
                <w:szCs w:val="22"/>
              </w:rPr>
              <w:t>hectorSlam</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4AC28" w14:textId="77777777" w:rsidR="00666C23" w:rsidRPr="00D06E2A" w:rsidRDefault="003E16B9">
            <w:pPr>
              <w:widowControl/>
              <w:spacing w:before="260" w:after="260"/>
              <w:jc w:val="left"/>
              <w:rPr>
                <w:szCs w:val="22"/>
              </w:rPr>
            </w:pPr>
            <w:r w:rsidRPr="00D06E2A">
              <w:rPr>
                <w:szCs w:val="22"/>
              </w:rPr>
              <w:t>Hector-SLAM算法（主要建图算法）</w:t>
            </w:r>
          </w:p>
        </w:tc>
      </w:tr>
      <w:tr w:rsidR="00666C23" w14:paraId="4D0783B5"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F18D9"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29412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56CFB" w14:textId="77777777" w:rsidR="00666C23" w:rsidRPr="00D06E2A" w:rsidRDefault="003E16B9">
            <w:pPr>
              <w:widowControl/>
              <w:spacing w:before="260" w:after="260"/>
              <w:jc w:val="left"/>
              <w:rPr>
                <w:szCs w:val="22"/>
              </w:rPr>
            </w:pPr>
            <w:r w:rsidRPr="00D06E2A">
              <w:rPr>
                <w:szCs w:val="22"/>
              </w:rPr>
              <w:t>gmappingSlam</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229DAA" w14:textId="77777777" w:rsidR="00666C23" w:rsidRPr="00D06E2A" w:rsidRDefault="003E16B9">
            <w:pPr>
              <w:widowControl/>
              <w:spacing w:before="260" w:after="260"/>
              <w:jc w:val="left"/>
              <w:rPr>
                <w:szCs w:val="22"/>
              </w:rPr>
            </w:pPr>
            <w:r w:rsidRPr="00D06E2A">
              <w:rPr>
                <w:szCs w:val="22"/>
              </w:rPr>
              <w:t>Gmapping-SLAM算法（备用建图算法）</w:t>
            </w:r>
          </w:p>
        </w:tc>
      </w:tr>
      <w:tr w:rsidR="00666C23" w14:paraId="7EAF77C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454A7BF"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EB420E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601C6F" w14:textId="77777777" w:rsidR="00666C23" w:rsidRPr="00D06E2A" w:rsidRDefault="003E16B9">
            <w:pPr>
              <w:widowControl/>
              <w:spacing w:before="260" w:after="260"/>
              <w:jc w:val="left"/>
              <w:rPr>
                <w:szCs w:val="22"/>
              </w:rPr>
            </w:pPr>
            <w:r w:rsidRPr="00D06E2A">
              <w:rPr>
                <w:szCs w:val="22"/>
              </w:rPr>
              <w:t>rrtHector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2F9D3A" w14:textId="77777777" w:rsidR="00666C23" w:rsidRPr="00D06E2A" w:rsidRDefault="003E16B9">
            <w:pPr>
              <w:widowControl/>
              <w:spacing w:before="260" w:after="260"/>
              <w:jc w:val="left"/>
              <w:rPr>
                <w:szCs w:val="22"/>
              </w:rPr>
            </w:pPr>
            <w:r w:rsidRPr="00D06E2A">
              <w:rPr>
                <w:szCs w:val="22"/>
              </w:rPr>
              <w:t>自动导航+探索建图</w:t>
            </w:r>
          </w:p>
        </w:tc>
      </w:tr>
      <w:tr w:rsidR="00666C23" w14:paraId="7271075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C9433D1" w14:textId="77777777" w:rsidR="00666C23" w:rsidRPr="00D06E2A" w:rsidRDefault="003E16B9">
            <w:pPr>
              <w:widowControl/>
              <w:spacing w:before="260" w:after="260"/>
              <w:jc w:val="left"/>
              <w:rPr>
                <w:szCs w:val="22"/>
              </w:rPr>
            </w:pPr>
            <w:r w:rsidRPr="00D06E2A">
              <w:rPr>
                <w:szCs w:val="22"/>
              </w:rPr>
              <w:t>语音识别模块</w:t>
            </w:r>
          </w:p>
          <w:p w14:paraId="4C9496E4" w14:textId="77777777" w:rsidR="00666C23" w:rsidRPr="00D06E2A" w:rsidRDefault="003E16B9">
            <w:pPr>
              <w:widowControl/>
              <w:spacing w:before="260" w:after="260"/>
              <w:jc w:val="left"/>
              <w:rPr>
                <w:szCs w:val="22"/>
              </w:rPr>
            </w:pPr>
            <w:r w:rsidRPr="00D06E2A">
              <w:rPr>
                <w:szCs w:val="22"/>
              </w:rPr>
              <w:t>Voice</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B6D8AF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79BD70" w14:textId="77777777" w:rsidR="00666C23" w:rsidRPr="00D06E2A" w:rsidRDefault="003E16B9">
            <w:pPr>
              <w:widowControl/>
              <w:spacing w:before="260" w:after="260"/>
              <w:jc w:val="left"/>
              <w:rPr>
                <w:szCs w:val="22"/>
              </w:rPr>
            </w:pPr>
            <w:r w:rsidRPr="00D06E2A">
              <w:rPr>
                <w:szCs w:val="22"/>
              </w:rPr>
              <w:t>voiceRec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D654E13" w14:textId="77777777" w:rsidR="00666C23" w:rsidRPr="00D06E2A" w:rsidRDefault="003E16B9">
            <w:pPr>
              <w:widowControl/>
              <w:spacing w:before="260" w:after="260"/>
              <w:jc w:val="left"/>
              <w:rPr>
                <w:szCs w:val="22"/>
              </w:rPr>
            </w:pPr>
            <w:r w:rsidRPr="00D06E2A">
              <w:rPr>
                <w:szCs w:val="22"/>
              </w:rPr>
              <w:t>检测接收到的语音信息，提供检测结果</w:t>
            </w:r>
          </w:p>
        </w:tc>
      </w:tr>
      <w:tr w:rsidR="00666C23" w14:paraId="138C57C7"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329526"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090D435"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F29C368" w14:textId="77777777" w:rsidR="00666C23" w:rsidRPr="00D06E2A" w:rsidRDefault="003E16B9">
            <w:pPr>
              <w:widowControl/>
              <w:spacing w:before="260" w:after="260"/>
              <w:jc w:val="left"/>
              <w:rPr>
                <w:szCs w:val="22"/>
              </w:rPr>
            </w:pPr>
            <w:r w:rsidRPr="00D06E2A">
              <w:rPr>
                <w:szCs w:val="22"/>
              </w:rPr>
              <w:t>voiceFeedback</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03A3191" w14:textId="77777777" w:rsidR="00666C23" w:rsidRPr="00D06E2A" w:rsidRDefault="003E16B9">
            <w:pPr>
              <w:widowControl/>
              <w:spacing w:before="260" w:after="260"/>
              <w:jc w:val="left"/>
              <w:rPr>
                <w:szCs w:val="22"/>
              </w:rPr>
            </w:pPr>
            <w:r w:rsidRPr="00D06E2A">
              <w:rPr>
                <w:szCs w:val="22"/>
              </w:rPr>
              <w:t>根据指令控制音响发出语音反馈</w:t>
            </w:r>
          </w:p>
        </w:tc>
      </w:tr>
      <w:tr w:rsidR="00666C23" w14:paraId="7CCE3A0E"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A102771" w14:textId="77777777" w:rsidR="00666C23" w:rsidRPr="00D06E2A" w:rsidRDefault="003E16B9">
            <w:pPr>
              <w:widowControl/>
              <w:spacing w:before="260" w:after="260"/>
              <w:jc w:val="left"/>
              <w:rPr>
                <w:szCs w:val="22"/>
              </w:rPr>
            </w:pPr>
            <w:r w:rsidRPr="00D06E2A">
              <w:rPr>
                <w:szCs w:val="22"/>
              </w:rPr>
              <w:t>机械臂模块</w:t>
            </w:r>
          </w:p>
          <w:p w14:paraId="28C5CBBB" w14:textId="77777777" w:rsidR="00666C23" w:rsidRPr="00D06E2A" w:rsidRDefault="003E16B9">
            <w:pPr>
              <w:widowControl/>
              <w:spacing w:before="260" w:after="260"/>
              <w:jc w:val="left"/>
              <w:rPr>
                <w:szCs w:val="22"/>
              </w:rPr>
            </w:pPr>
            <w:r w:rsidRPr="00D06E2A">
              <w:rPr>
                <w:szCs w:val="22"/>
              </w:rPr>
              <w:t>RoboticArm</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72588D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5FEA97F" w14:textId="77777777" w:rsidR="00666C23" w:rsidRPr="00D06E2A" w:rsidRDefault="003E16B9">
            <w:pPr>
              <w:widowControl/>
              <w:spacing w:before="260" w:after="260"/>
              <w:jc w:val="left"/>
              <w:rPr>
                <w:szCs w:val="22"/>
              </w:rPr>
            </w:pPr>
            <w:r w:rsidRPr="00D06E2A">
              <w:rPr>
                <w:szCs w:val="22"/>
              </w:rPr>
              <w:t>grab</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B93260" w14:textId="77777777" w:rsidR="00666C23" w:rsidRPr="00D06E2A" w:rsidRDefault="003E16B9">
            <w:pPr>
              <w:widowControl/>
              <w:spacing w:before="260" w:after="260"/>
              <w:jc w:val="left"/>
              <w:rPr>
                <w:szCs w:val="22"/>
              </w:rPr>
            </w:pPr>
            <w:r w:rsidRPr="00D06E2A">
              <w:rPr>
                <w:szCs w:val="22"/>
              </w:rPr>
              <w:t>机械臂的抓取动作</w:t>
            </w:r>
          </w:p>
        </w:tc>
      </w:tr>
      <w:tr w:rsidR="00666C23" w14:paraId="417512CC"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E96193C" w14:textId="77777777" w:rsidR="00666C23" w:rsidRPr="00D06E2A" w:rsidRDefault="003E16B9">
            <w:pPr>
              <w:widowControl/>
              <w:spacing w:before="260" w:after="260"/>
              <w:jc w:val="left"/>
              <w:rPr>
                <w:szCs w:val="22"/>
              </w:rPr>
            </w:pPr>
            <w:r w:rsidRPr="00D06E2A">
              <w:rPr>
                <w:szCs w:val="22"/>
              </w:rPr>
              <w:lastRenderedPageBreak/>
              <w:t>雷达数据模块</w:t>
            </w:r>
          </w:p>
          <w:p w14:paraId="2F52C6E0"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A43C1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8A136F5" w14:textId="77777777" w:rsidR="00666C23" w:rsidRPr="00D06E2A" w:rsidRDefault="003E16B9">
            <w:pPr>
              <w:widowControl/>
              <w:spacing w:before="260" w:after="260"/>
              <w:jc w:val="left"/>
              <w:rPr>
                <w:szCs w:val="22"/>
              </w:rPr>
            </w:pPr>
            <w:r w:rsidRPr="00D06E2A">
              <w:rPr>
                <w:szCs w:val="22"/>
              </w:rPr>
              <w:t>radar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BC64C97" w14:textId="77777777" w:rsidR="00666C23" w:rsidRPr="00D06E2A" w:rsidRDefault="003E16B9">
            <w:pPr>
              <w:widowControl/>
              <w:spacing w:before="260" w:after="260"/>
              <w:jc w:val="left"/>
              <w:rPr>
                <w:szCs w:val="22"/>
              </w:rPr>
            </w:pPr>
            <w:r w:rsidRPr="00D06E2A">
              <w:rPr>
                <w:szCs w:val="22"/>
              </w:rPr>
              <w:t>接收雷达传感器信息，封装并向上提供</w:t>
            </w:r>
          </w:p>
        </w:tc>
      </w:tr>
      <w:tr w:rsidR="00666C23" w14:paraId="54F8B77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35F0310" w14:textId="77777777" w:rsidR="00666C23" w:rsidRPr="00D06E2A" w:rsidRDefault="003E16B9">
            <w:pPr>
              <w:widowControl/>
              <w:spacing w:before="260" w:after="260"/>
              <w:jc w:val="left"/>
              <w:rPr>
                <w:szCs w:val="22"/>
              </w:rPr>
            </w:pPr>
            <w:r w:rsidRPr="00D06E2A">
              <w:rPr>
                <w:szCs w:val="22"/>
              </w:rPr>
              <w:t>Kinect数据模块</w:t>
            </w:r>
          </w:p>
          <w:p w14:paraId="2F054652"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867728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3A1B4D5" w14:textId="77777777" w:rsidR="00666C23" w:rsidRPr="00D06E2A" w:rsidRDefault="003E16B9">
            <w:pPr>
              <w:widowControl/>
              <w:spacing w:before="260" w:after="260"/>
              <w:jc w:val="left"/>
              <w:rPr>
                <w:szCs w:val="22"/>
              </w:rPr>
            </w:pPr>
            <w:r w:rsidRPr="00D06E2A">
              <w:rPr>
                <w:szCs w:val="22"/>
              </w:rPr>
              <w:t>kinect</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DA318BB" w14:textId="77777777" w:rsidR="00666C23" w:rsidRPr="00D06E2A" w:rsidRDefault="003E16B9">
            <w:pPr>
              <w:widowControl/>
              <w:spacing w:before="260" w:after="260"/>
              <w:jc w:val="left"/>
              <w:rPr>
                <w:szCs w:val="22"/>
              </w:rPr>
            </w:pPr>
            <w:r w:rsidRPr="00D06E2A">
              <w:rPr>
                <w:szCs w:val="22"/>
              </w:rPr>
              <w:t>接Kinect相机RGB与深度信息，封装并向上提供</w:t>
            </w:r>
          </w:p>
        </w:tc>
      </w:tr>
      <w:tr w:rsidR="00666C23" w14:paraId="74923BEA"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4A341E5" w14:textId="77777777" w:rsidR="00666C23" w:rsidRPr="00D06E2A" w:rsidRDefault="003E16B9">
            <w:pPr>
              <w:widowControl/>
              <w:spacing w:before="260" w:after="260"/>
              <w:jc w:val="left"/>
              <w:rPr>
                <w:szCs w:val="22"/>
              </w:rPr>
            </w:pPr>
            <w:r w:rsidRPr="00D06E2A">
              <w:rPr>
                <w:szCs w:val="22"/>
              </w:rPr>
              <w:t>视觉识别模块</w:t>
            </w:r>
          </w:p>
          <w:p w14:paraId="6623DD15" w14:textId="77777777" w:rsidR="00666C23" w:rsidRPr="00D06E2A" w:rsidRDefault="003E16B9">
            <w:pPr>
              <w:widowControl/>
              <w:spacing w:before="260" w:after="260"/>
              <w:jc w:val="left"/>
              <w:rPr>
                <w:szCs w:val="22"/>
              </w:rPr>
            </w:pPr>
            <w:r w:rsidRPr="00D06E2A">
              <w:rPr>
                <w:szCs w:val="22"/>
              </w:rPr>
              <w:t>Visual</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8E5683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3DCBE6E" w14:textId="77777777" w:rsidR="00666C23" w:rsidRPr="00D06E2A" w:rsidRDefault="003E16B9">
            <w:pPr>
              <w:widowControl/>
              <w:spacing w:before="260" w:after="260"/>
              <w:jc w:val="left"/>
              <w:rPr>
                <w:szCs w:val="22"/>
              </w:rPr>
            </w:pPr>
            <w:r w:rsidRPr="00D06E2A">
              <w:rPr>
                <w:szCs w:val="22"/>
              </w:rPr>
              <w:t>objectDetec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6826CBC" w14:textId="77777777" w:rsidR="00666C23" w:rsidRPr="00D06E2A" w:rsidRDefault="003E16B9">
            <w:pPr>
              <w:widowControl/>
              <w:spacing w:before="260" w:after="260"/>
              <w:jc w:val="left"/>
              <w:rPr>
                <w:szCs w:val="22"/>
              </w:rPr>
            </w:pPr>
            <w:r w:rsidRPr="00D06E2A">
              <w:rPr>
                <w:szCs w:val="22"/>
              </w:rPr>
              <w:t>检测接收到的图像信息，提供检测结果</w:t>
            </w:r>
          </w:p>
        </w:tc>
      </w:tr>
    </w:tbl>
    <w:p w14:paraId="2911751F" w14:textId="77777777" w:rsidR="00666C23" w:rsidRDefault="003E16B9">
      <w:pPr>
        <w:pStyle w:val="12"/>
        <w:numPr>
          <w:ilvl w:val="0"/>
          <w:numId w:val="1"/>
        </w:numPr>
        <w:spacing w:before="720"/>
      </w:pPr>
      <w:r>
        <w:rPr>
          <w:sz w:val="28"/>
          <w:szCs w:val="28"/>
        </w:rPr>
        <w:t>详细设计</w:t>
      </w:r>
    </w:p>
    <w:p w14:paraId="1DC6FC82" w14:textId="77777777" w:rsidR="00666C23" w:rsidRDefault="003E16B9">
      <w:pPr>
        <w:pStyle w:val="20"/>
        <w:spacing w:before="720"/>
      </w:pPr>
      <w:r>
        <w:t>6.1 底盘控制模块</w:t>
      </w:r>
    </w:p>
    <w:p w14:paraId="75D1BD52" w14:textId="77777777" w:rsidR="00666C23" w:rsidRDefault="003E16B9">
      <w:pPr>
        <w:pStyle w:val="ab"/>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14:paraId="0A58F88A" w14:textId="051400E7" w:rsidR="00666C23" w:rsidRDefault="003E16B9">
      <w:pPr>
        <w:pStyle w:val="ab"/>
        <w:ind w:firstLine="500"/>
      </w:pPr>
      <w:r>
        <w:t>（语音控制模块</w:t>
      </w:r>
      <w:r w:rsidR="00D06E2A">
        <w:rPr>
          <w:rFonts w:hint="eastAsia"/>
        </w:rPr>
        <w:t>现已</w:t>
      </w:r>
      <w:r>
        <w:t>调试完成）</w:t>
      </w:r>
    </w:p>
    <w:p w14:paraId="12438274" w14:textId="77777777" w:rsidR="00666C23" w:rsidRDefault="003E16B9">
      <w:pPr>
        <w:pStyle w:val="ab"/>
        <w:jc w:val="center"/>
      </w:pPr>
      <w:r>
        <w:rPr>
          <w:noProof/>
        </w:rPr>
        <w:lastRenderedPageBreak/>
        <w:drawing>
          <wp:anchor distT="0" distB="0" distL="0" distR="0" simplePos="0" relativeHeight="251656192" behindDoc="0" locked="0" layoutInCell="1" allowOverlap="1" wp14:anchorId="3BBAF5F1" wp14:editId="0E7A049B">
            <wp:simplePos x="0" y="0"/>
            <wp:positionH relativeFrom="column">
              <wp:align>center</wp:align>
            </wp:positionH>
            <wp:positionV relativeFrom="paragraph">
              <wp:posOffset>635</wp:posOffset>
            </wp:positionV>
            <wp:extent cx="3940175" cy="1058545"/>
            <wp:effectExtent l="0" t="0" r="0" b="0"/>
            <wp:wrapTopAndBottom/>
            <wp:docPr id="17"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pic:cNvPicPr>
                      <a:picLocks noChangeAspect="1" noChangeArrowheads="1"/>
                    </pic:cNvPicPr>
                  </pic:nvPicPr>
                  <pic:blipFill>
                    <a:blip r:embed="rId25"/>
                    <a:stretch>
                      <a:fillRect/>
                    </a:stretch>
                  </pic:blipFill>
                  <pic:spPr>
                    <a:xfrm>
                      <a:off x="0" y="0"/>
                      <a:ext cx="3940175" cy="1058545"/>
                    </a:xfrm>
                    <a:prstGeom prst="rect">
                      <a:avLst/>
                    </a:prstGeom>
                  </pic:spPr>
                </pic:pic>
              </a:graphicData>
            </a:graphic>
          </wp:anchor>
        </w:drawing>
      </w:r>
      <w:r>
        <w:rPr>
          <w:b/>
        </w:rPr>
        <w:t>图6.1-1 仿真下的底盘控制模块交互图</w:t>
      </w:r>
    </w:p>
    <w:p w14:paraId="42F05815" w14:textId="77777777" w:rsidR="00666C23" w:rsidRDefault="003E16B9">
      <w:pPr>
        <w:pStyle w:val="20"/>
        <w:spacing w:before="720"/>
      </w:pPr>
      <w:r>
        <w:t>6.2 建图模块</w:t>
      </w:r>
    </w:p>
    <w:p w14:paraId="19700376" w14:textId="77777777" w:rsidR="00666C23" w:rsidRDefault="003E16B9">
      <w:pPr>
        <w:pStyle w:val="ab"/>
        <w:ind w:firstLine="500"/>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14:paraId="79417392" w14:textId="248C313B" w:rsidR="00666C23" w:rsidRDefault="003E16B9">
      <w:pPr>
        <w:pStyle w:val="ab"/>
        <w:ind w:firstLine="500"/>
      </w:pPr>
      <w:r>
        <w:t>（硬件异常处理</w:t>
      </w:r>
      <w:r w:rsidR="00D06E2A">
        <w:rPr>
          <w:rFonts w:hint="eastAsia"/>
        </w:rPr>
        <w:t>现已</w:t>
      </w:r>
      <w:r>
        <w:t>完成）</w:t>
      </w:r>
    </w:p>
    <w:p w14:paraId="5EFBA099" w14:textId="77777777" w:rsidR="00666C23" w:rsidRDefault="003E16B9">
      <w:pPr>
        <w:pStyle w:val="ab"/>
      </w:pPr>
      <w:r>
        <w:rPr>
          <w:noProof/>
        </w:rPr>
        <w:drawing>
          <wp:inline distT="0" distB="0" distL="0" distR="0" wp14:anchorId="7A0F70EB" wp14:editId="3D6BD391">
            <wp:extent cx="5215890" cy="1504950"/>
            <wp:effectExtent l="0" t="0" r="0" b="0"/>
            <wp:docPr id="18"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5" descr="图片"/>
                    <pic:cNvPicPr>
                      <a:picLocks noChangeAspect="1" noChangeArrowheads="1"/>
                    </pic:cNvPicPr>
                  </pic:nvPicPr>
                  <pic:blipFill>
                    <a:blip r:embed="rId26"/>
                    <a:stretch>
                      <a:fillRect/>
                    </a:stretch>
                  </pic:blipFill>
                  <pic:spPr>
                    <a:xfrm>
                      <a:off x="0" y="0"/>
                      <a:ext cx="5215890" cy="1504950"/>
                    </a:xfrm>
                    <a:prstGeom prst="rect">
                      <a:avLst/>
                    </a:prstGeom>
                  </pic:spPr>
                </pic:pic>
              </a:graphicData>
            </a:graphic>
          </wp:inline>
        </w:drawing>
      </w:r>
    </w:p>
    <w:p w14:paraId="764CF175" w14:textId="77777777" w:rsidR="00666C23" w:rsidRDefault="003E16B9">
      <w:pPr>
        <w:pStyle w:val="ab"/>
        <w:jc w:val="center"/>
      </w:pPr>
      <w:r>
        <w:rPr>
          <w:b/>
        </w:rPr>
        <w:t>图6.2-1 建图模块运行流程图</w:t>
      </w:r>
    </w:p>
    <w:p w14:paraId="00D81A95" w14:textId="77777777" w:rsidR="00666C23" w:rsidRDefault="003E16B9">
      <w:pPr>
        <w:pStyle w:val="ab"/>
        <w:jc w:val="center"/>
      </w:pPr>
      <w:r>
        <w:rPr>
          <w:noProof/>
        </w:rPr>
        <w:lastRenderedPageBreak/>
        <w:drawing>
          <wp:anchor distT="0" distB="0" distL="0" distR="0" simplePos="0" relativeHeight="251657216" behindDoc="0" locked="0" layoutInCell="1" allowOverlap="1" wp14:anchorId="6CA0469A" wp14:editId="5BC1757C">
            <wp:simplePos x="0" y="0"/>
            <wp:positionH relativeFrom="column">
              <wp:align>center</wp:align>
            </wp:positionH>
            <wp:positionV relativeFrom="paragraph">
              <wp:posOffset>635</wp:posOffset>
            </wp:positionV>
            <wp:extent cx="5274310" cy="1103630"/>
            <wp:effectExtent l="0" t="0" r="0" b="0"/>
            <wp:wrapTopAndBottom/>
            <wp:docPr id="19"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pic:cNvPicPr>
                      <a:picLocks noChangeAspect="1" noChangeArrowheads="1"/>
                    </pic:cNvPicPr>
                  </pic:nvPicPr>
                  <pic:blipFill>
                    <a:blip r:embed="rId27"/>
                    <a:stretch>
                      <a:fillRect/>
                    </a:stretch>
                  </pic:blipFill>
                  <pic:spPr>
                    <a:xfrm>
                      <a:off x="0" y="0"/>
                      <a:ext cx="5274310" cy="1103630"/>
                    </a:xfrm>
                    <a:prstGeom prst="rect">
                      <a:avLst/>
                    </a:prstGeom>
                  </pic:spPr>
                </pic:pic>
              </a:graphicData>
            </a:graphic>
          </wp:anchor>
        </w:drawing>
      </w:r>
      <w:r>
        <w:rPr>
          <w:b/>
        </w:rPr>
        <w:t>图6.2-2 仿真下的建图模块交互图</w:t>
      </w:r>
    </w:p>
    <w:p w14:paraId="7D806A04" w14:textId="77777777" w:rsidR="00666C23" w:rsidRDefault="003E16B9">
      <w:pPr>
        <w:pStyle w:val="20"/>
        <w:spacing w:before="720"/>
      </w:pPr>
      <w:r>
        <w:t>6.3 导航与避障模块</w:t>
      </w:r>
    </w:p>
    <w:p w14:paraId="42701BE2" w14:textId="77777777" w:rsidR="00666C23" w:rsidRDefault="003E16B9">
      <w:pPr>
        <w:pStyle w:val="ab"/>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14:paraId="61EA78DA" w14:textId="77777777" w:rsidR="00666C23" w:rsidRDefault="003E16B9">
      <w:pPr>
        <w:pStyle w:val="ab"/>
      </w:pPr>
      <w:r>
        <w:rPr>
          <w:noProof/>
        </w:rPr>
        <w:drawing>
          <wp:inline distT="0" distB="0" distL="0" distR="0" wp14:anchorId="27C4F37C" wp14:editId="49BDA2EE">
            <wp:extent cx="5215890" cy="3576320"/>
            <wp:effectExtent l="0" t="0" r="0" b="0"/>
            <wp:docPr id="20"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6" descr="图片"/>
                    <pic:cNvPicPr>
                      <a:picLocks noChangeAspect="1" noChangeArrowheads="1"/>
                    </pic:cNvPicPr>
                  </pic:nvPicPr>
                  <pic:blipFill>
                    <a:blip r:embed="rId28"/>
                    <a:stretch>
                      <a:fillRect/>
                    </a:stretch>
                  </pic:blipFill>
                  <pic:spPr>
                    <a:xfrm>
                      <a:off x="0" y="0"/>
                      <a:ext cx="5215890" cy="3576320"/>
                    </a:xfrm>
                    <a:prstGeom prst="rect">
                      <a:avLst/>
                    </a:prstGeom>
                  </pic:spPr>
                </pic:pic>
              </a:graphicData>
            </a:graphic>
          </wp:inline>
        </w:drawing>
      </w:r>
    </w:p>
    <w:p w14:paraId="7B2B3588" w14:textId="77777777" w:rsidR="00666C23" w:rsidRDefault="003E16B9">
      <w:pPr>
        <w:pStyle w:val="ab"/>
        <w:jc w:val="center"/>
      </w:pPr>
      <w:r>
        <w:rPr>
          <w:b/>
        </w:rPr>
        <w:t>图6.3-1 导航模块活动图</w:t>
      </w:r>
    </w:p>
    <w:p w14:paraId="43B1A9A7" w14:textId="77777777" w:rsidR="00666C23" w:rsidRDefault="003E16B9">
      <w:pPr>
        <w:pStyle w:val="ab"/>
        <w:jc w:val="center"/>
      </w:pPr>
      <w:r>
        <w:rPr>
          <w:noProof/>
        </w:rPr>
        <w:lastRenderedPageBreak/>
        <w:drawing>
          <wp:anchor distT="0" distB="0" distL="0" distR="0" simplePos="0" relativeHeight="251658240" behindDoc="0" locked="0" layoutInCell="1" allowOverlap="1" wp14:anchorId="0B2057DC" wp14:editId="72D74CC4">
            <wp:simplePos x="0" y="0"/>
            <wp:positionH relativeFrom="column">
              <wp:align>center</wp:align>
            </wp:positionH>
            <wp:positionV relativeFrom="paragraph">
              <wp:posOffset>635</wp:posOffset>
            </wp:positionV>
            <wp:extent cx="5274310" cy="2338070"/>
            <wp:effectExtent l="0" t="0" r="0" b="0"/>
            <wp:wrapTopAndBottom/>
            <wp:docPr id="21"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pic:cNvPicPr>
                      <a:picLocks noChangeAspect="1" noChangeArrowheads="1"/>
                    </pic:cNvPicPr>
                  </pic:nvPicPr>
                  <pic:blipFill>
                    <a:blip r:embed="rId29"/>
                    <a:stretch>
                      <a:fillRect/>
                    </a:stretch>
                  </pic:blipFill>
                  <pic:spPr>
                    <a:xfrm>
                      <a:off x="0" y="0"/>
                      <a:ext cx="5274310" cy="2338070"/>
                    </a:xfrm>
                    <a:prstGeom prst="rect">
                      <a:avLst/>
                    </a:prstGeom>
                  </pic:spPr>
                </pic:pic>
              </a:graphicData>
            </a:graphic>
          </wp:anchor>
        </w:drawing>
      </w:r>
      <w:r>
        <w:rPr>
          <w:b/>
        </w:rPr>
        <w:t>图6.3-2 仿真下的导航模块交互图</w:t>
      </w:r>
    </w:p>
    <w:p w14:paraId="11C64044" w14:textId="77777777" w:rsidR="00666C23" w:rsidRDefault="003E16B9">
      <w:pPr>
        <w:pStyle w:val="20"/>
        <w:spacing w:before="720"/>
      </w:pPr>
      <w:r>
        <w:t>6.4 机械臂模块</w:t>
      </w:r>
    </w:p>
    <w:p w14:paraId="7D9C26F3" w14:textId="77777777" w:rsidR="00666C23" w:rsidRDefault="003E16B9">
      <w:pPr>
        <w:pStyle w:val="ab"/>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14:paraId="6A8F2598" w14:textId="1BF22456" w:rsidR="00666C23" w:rsidRDefault="00666C23">
      <w:pPr>
        <w:pStyle w:val="ab"/>
        <w:ind w:firstLine="500"/>
      </w:pPr>
    </w:p>
    <w:p w14:paraId="10A23906" w14:textId="77777777" w:rsidR="00666C23" w:rsidRDefault="003E16B9">
      <w:pPr>
        <w:pStyle w:val="ab"/>
        <w:jc w:val="center"/>
      </w:pPr>
      <w:r>
        <w:rPr>
          <w:noProof/>
        </w:rPr>
        <w:drawing>
          <wp:inline distT="0" distB="0" distL="0" distR="0" wp14:anchorId="48A8DDBC" wp14:editId="114F49BF">
            <wp:extent cx="2016125" cy="1403985"/>
            <wp:effectExtent l="0" t="0" r="0" b="0"/>
            <wp:docPr id="22"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7" descr="图片"/>
                    <pic:cNvPicPr>
                      <a:picLocks noChangeAspect="1" noChangeArrowheads="1"/>
                    </pic:cNvPicPr>
                  </pic:nvPicPr>
                  <pic:blipFill>
                    <a:blip r:embed="rId30"/>
                    <a:stretch>
                      <a:fillRect/>
                    </a:stretch>
                  </pic:blipFill>
                  <pic:spPr>
                    <a:xfrm>
                      <a:off x="0" y="0"/>
                      <a:ext cx="2016125" cy="1403985"/>
                    </a:xfrm>
                    <a:prstGeom prst="rect">
                      <a:avLst/>
                    </a:prstGeom>
                  </pic:spPr>
                </pic:pic>
              </a:graphicData>
            </a:graphic>
          </wp:inline>
        </w:drawing>
      </w:r>
    </w:p>
    <w:p w14:paraId="3A7257DF" w14:textId="77777777" w:rsidR="00666C23" w:rsidRDefault="003E16B9">
      <w:pPr>
        <w:pStyle w:val="ab"/>
        <w:jc w:val="center"/>
        <w:rPr>
          <w:b/>
        </w:rPr>
      </w:pPr>
      <w:r>
        <w:rPr>
          <w:b/>
        </w:rPr>
        <w:t>图6.4-1 机械臂模块类图</w:t>
      </w:r>
    </w:p>
    <w:p w14:paraId="4FA1E4CC" w14:textId="77777777" w:rsidR="00666C23" w:rsidRDefault="003E16B9">
      <w:pPr>
        <w:pStyle w:val="20"/>
        <w:spacing w:before="720"/>
      </w:pPr>
      <w:r>
        <w:t>6.5 激光雷达数据模块</w:t>
      </w:r>
    </w:p>
    <w:p w14:paraId="10D33756" w14:textId="77777777" w:rsidR="00666C23" w:rsidRDefault="003E16B9">
      <w:pPr>
        <w:pStyle w:val="ab"/>
        <w:ind w:firstLine="500"/>
      </w:pPr>
      <w:r>
        <w:lastRenderedPageBreak/>
        <w:t>激光雷达数据模块用于向其他模块提供处理好的激光雷达数据信息，将激光雷达原始数据处理后返回给调用者。</w:t>
      </w:r>
    </w:p>
    <w:p w14:paraId="11FE8DD3" w14:textId="77777777" w:rsidR="00666C23" w:rsidRDefault="003E16B9">
      <w:pPr>
        <w:pStyle w:val="ab"/>
        <w:ind w:firstLine="500"/>
      </w:pPr>
      <w:bookmarkStart w:id="0" w:name="__DdeLink__2578_488888499"/>
      <w:r>
        <w:t>（仿真环境中无需激光雷达数据模块，由仿真器直接发布消息到Topic</w:t>
      </w:r>
      <w:bookmarkEnd w:id="0"/>
      <w:r>
        <w:t>）</w:t>
      </w:r>
    </w:p>
    <w:p w14:paraId="6D93983D" w14:textId="77777777" w:rsidR="00666C23" w:rsidRDefault="003E16B9">
      <w:pPr>
        <w:pStyle w:val="ab"/>
        <w:jc w:val="center"/>
      </w:pPr>
      <w:r>
        <w:rPr>
          <w:noProof/>
        </w:rPr>
        <w:drawing>
          <wp:inline distT="0" distB="0" distL="0" distR="0" wp14:anchorId="29CCCCB3" wp14:editId="30D5BE3A">
            <wp:extent cx="1888490" cy="1361440"/>
            <wp:effectExtent l="0" t="0" r="0" b="0"/>
            <wp:docPr id="23"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18" descr="图片"/>
                    <pic:cNvPicPr>
                      <a:picLocks noChangeAspect="1" noChangeArrowheads="1"/>
                    </pic:cNvPicPr>
                  </pic:nvPicPr>
                  <pic:blipFill>
                    <a:blip r:embed="rId31"/>
                    <a:stretch>
                      <a:fillRect/>
                    </a:stretch>
                  </pic:blipFill>
                  <pic:spPr>
                    <a:xfrm>
                      <a:off x="0" y="0"/>
                      <a:ext cx="1888490" cy="1361440"/>
                    </a:xfrm>
                    <a:prstGeom prst="rect">
                      <a:avLst/>
                    </a:prstGeom>
                  </pic:spPr>
                </pic:pic>
              </a:graphicData>
            </a:graphic>
          </wp:inline>
        </w:drawing>
      </w:r>
    </w:p>
    <w:p w14:paraId="52444C07" w14:textId="77777777" w:rsidR="00666C23" w:rsidRDefault="003E16B9">
      <w:pPr>
        <w:pStyle w:val="ab"/>
        <w:jc w:val="center"/>
        <w:rPr>
          <w:b/>
        </w:rPr>
      </w:pPr>
      <w:r>
        <w:rPr>
          <w:b/>
        </w:rPr>
        <w:t>图6.5-1 激光雷达数据模块类图</w:t>
      </w:r>
    </w:p>
    <w:p w14:paraId="212589BA" w14:textId="77777777" w:rsidR="00666C23" w:rsidRDefault="003E16B9">
      <w:pPr>
        <w:pStyle w:val="20"/>
        <w:spacing w:before="720"/>
      </w:pPr>
      <w:r>
        <w:t>6.6 Kinect相机数据模块</w:t>
      </w:r>
    </w:p>
    <w:p w14:paraId="38216E9A" w14:textId="77777777" w:rsidR="00666C23" w:rsidRDefault="003E16B9">
      <w:pPr>
        <w:pStyle w:val="ab"/>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14:paraId="759CCF1A" w14:textId="77777777" w:rsidR="00666C23" w:rsidRDefault="003E16B9">
      <w:pPr>
        <w:pStyle w:val="ab"/>
        <w:ind w:firstLine="500"/>
      </w:pPr>
      <w:r>
        <w:t>（仿真环境中无需Kinect相机数据模块，由仿真器直接发布消息到Topic）</w:t>
      </w:r>
    </w:p>
    <w:p w14:paraId="1BC20B63" w14:textId="77777777" w:rsidR="00666C23" w:rsidRDefault="003E16B9">
      <w:pPr>
        <w:pStyle w:val="ab"/>
        <w:jc w:val="center"/>
      </w:pPr>
      <w:r>
        <w:rPr>
          <w:noProof/>
        </w:rPr>
        <w:drawing>
          <wp:inline distT="0" distB="0" distL="0" distR="0" wp14:anchorId="12EF90B0" wp14:editId="0B8E6CB5">
            <wp:extent cx="1905635" cy="1557020"/>
            <wp:effectExtent l="0" t="0" r="0" b="0"/>
            <wp:docPr id="24"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19" descr="图片"/>
                    <pic:cNvPicPr>
                      <a:picLocks noChangeAspect="1" noChangeArrowheads="1"/>
                    </pic:cNvPicPr>
                  </pic:nvPicPr>
                  <pic:blipFill>
                    <a:blip r:embed="rId32"/>
                    <a:stretch>
                      <a:fillRect/>
                    </a:stretch>
                  </pic:blipFill>
                  <pic:spPr>
                    <a:xfrm>
                      <a:off x="0" y="0"/>
                      <a:ext cx="1905635" cy="1557020"/>
                    </a:xfrm>
                    <a:prstGeom prst="rect">
                      <a:avLst/>
                    </a:prstGeom>
                  </pic:spPr>
                </pic:pic>
              </a:graphicData>
            </a:graphic>
          </wp:inline>
        </w:drawing>
      </w:r>
    </w:p>
    <w:p w14:paraId="7E3BA103" w14:textId="77777777" w:rsidR="00666C23" w:rsidRDefault="003E16B9">
      <w:pPr>
        <w:pStyle w:val="ab"/>
        <w:jc w:val="center"/>
        <w:rPr>
          <w:b/>
        </w:rPr>
      </w:pPr>
      <w:r>
        <w:rPr>
          <w:b/>
        </w:rPr>
        <w:t>图6.6-1 Kinect相机数据模块类图</w:t>
      </w:r>
    </w:p>
    <w:p w14:paraId="509CFE4E" w14:textId="77777777" w:rsidR="00666C23" w:rsidRDefault="003E16B9">
      <w:pPr>
        <w:pStyle w:val="20"/>
        <w:spacing w:before="720"/>
      </w:pPr>
      <w:r>
        <w:t>6.7 视觉识别模块</w:t>
      </w:r>
    </w:p>
    <w:p w14:paraId="31D4C6E3" w14:textId="77777777" w:rsidR="00666C23" w:rsidRDefault="003E16B9">
      <w:pPr>
        <w:pStyle w:val="ab"/>
        <w:ind w:firstLine="500"/>
      </w:pPr>
      <w:r>
        <w:lastRenderedPageBreak/>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14:paraId="4ADEB00E" w14:textId="77777777" w:rsidR="00666C23" w:rsidRDefault="003E16B9">
      <w:pPr>
        <w:pStyle w:val="ab"/>
        <w:jc w:val="center"/>
      </w:pPr>
      <w:r>
        <w:rPr>
          <w:noProof/>
        </w:rPr>
        <w:drawing>
          <wp:anchor distT="0" distB="0" distL="0" distR="0" simplePos="0" relativeHeight="251659264" behindDoc="0" locked="0" layoutInCell="1" allowOverlap="1" wp14:anchorId="71ED1B24" wp14:editId="3037278B">
            <wp:simplePos x="0" y="0"/>
            <wp:positionH relativeFrom="column">
              <wp:align>center</wp:align>
            </wp:positionH>
            <wp:positionV relativeFrom="paragraph">
              <wp:posOffset>635</wp:posOffset>
            </wp:positionV>
            <wp:extent cx="5274310" cy="1797050"/>
            <wp:effectExtent l="0" t="0" r="0" b="0"/>
            <wp:wrapTopAndBottom/>
            <wp:docPr id="25"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4"/>
                    <pic:cNvPicPr>
                      <a:picLocks noChangeAspect="1" noChangeArrowheads="1"/>
                    </pic:cNvPicPr>
                  </pic:nvPicPr>
                  <pic:blipFill>
                    <a:blip r:embed="rId33"/>
                    <a:stretch>
                      <a:fillRect/>
                    </a:stretch>
                  </pic:blipFill>
                  <pic:spPr>
                    <a:xfrm>
                      <a:off x="0" y="0"/>
                      <a:ext cx="5274310" cy="1797050"/>
                    </a:xfrm>
                    <a:prstGeom prst="rect">
                      <a:avLst/>
                    </a:prstGeom>
                  </pic:spPr>
                </pic:pic>
              </a:graphicData>
            </a:graphic>
          </wp:anchor>
        </w:drawing>
      </w:r>
    </w:p>
    <w:p w14:paraId="5C14EEC3" w14:textId="77777777" w:rsidR="00666C23" w:rsidRDefault="003E16B9">
      <w:pPr>
        <w:pStyle w:val="ab"/>
        <w:jc w:val="center"/>
      </w:pPr>
      <w:r>
        <w:rPr>
          <w:b/>
        </w:rPr>
        <w:t>图6.7-1 仿真下的视觉识别模块交互图</w:t>
      </w:r>
    </w:p>
    <w:p w14:paraId="2A189B56" w14:textId="77777777" w:rsidR="00666C23" w:rsidRDefault="003E16B9">
      <w:pPr>
        <w:pStyle w:val="20"/>
        <w:spacing w:before="720"/>
      </w:pPr>
      <w:r>
        <w:t>6.8 语音识别模块</w:t>
      </w:r>
    </w:p>
    <w:p w14:paraId="0D0C0CAF" w14:textId="77777777" w:rsidR="00666C23" w:rsidRDefault="003E16B9">
      <w:pPr>
        <w:pStyle w:val="ab"/>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14:paraId="224F5245" w14:textId="51DD2157" w:rsidR="00666C23" w:rsidRDefault="003E16B9">
      <w:pPr>
        <w:pStyle w:val="ab"/>
        <w:ind w:firstLine="500"/>
      </w:pPr>
      <w:r>
        <w:t>（语音识别和发布模块</w:t>
      </w:r>
      <w:r w:rsidR="00D06E2A">
        <w:rPr>
          <w:rFonts w:hint="eastAsia"/>
        </w:rPr>
        <w:t>现已</w:t>
      </w:r>
      <w:r>
        <w:t>调试完成）</w:t>
      </w:r>
    </w:p>
    <w:p w14:paraId="5813D97C" w14:textId="77777777" w:rsidR="00666C23" w:rsidRDefault="003E16B9">
      <w:pPr>
        <w:pStyle w:val="ab"/>
        <w:jc w:val="center"/>
      </w:pPr>
      <w:r>
        <w:rPr>
          <w:noProof/>
        </w:rPr>
        <w:lastRenderedPageBreak/>
        <w:drawing>
          <wp:inline distT="0" distB="0" distL="0" distR="0" wp14:anchorId="4EF4D5E3" wp14:editId="21BE4FDD">
            <wp:extent cx="1854835" cy="1752600"/>
            <wp:effectExtent l="0" t="0" r="0" b="0"/>
            <wp:docPr id="26"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1" descr="图片"/>
                    <pic:cNvPicPr>
                      <a:picLocks noChangeAspect="1" noChangeArrowheads="1"/>
                    </pic:cNvPicPr>
                  </pic:nvPicPr>
                  <pic:blipFill>
                    <a:blip r:embed="rId34"/>
                    <a:stretch>
                      <a:fillRect/>
                    </a:stretch>
                  </pic:blipFill>
                  <pic:spPr>
                    <a:xfrm>
                      <a:off x="0" y="0"/>
                      <a:ext cx="1854835" cy="1752600"/>
                    </a:xfrm>
                    <a:prstGeom prst="rect">
                      <a:avLst/>
                    </a:prstGeom>
                  </pic:spPr>
                </pic:pic>
              </a:graphicData>
            </a:graphic>
          </wp:inline>
        </w:drawing>
      </w:r>
    </w:p>
    <w:p w14:paraId="0C8B61A3" w14:textId="77777777" w:rsidR="00666C23" w:rsidRDefault="003E16B9">
      <w:pPr>
        <w:pStyle w:val="ab"/>
        <w:jc w:val="center"/>
        <w:rPr>
          <w:b/>
        </w:rPr>
      </w:pPr>
      <w:r>
        <w:rPr>
          <w:b/>
        </w:rPr>
        <w:t>图6.8-1 语音识别模块类图</w:t>
      </w:r>
    </w:p>
    <w:p w14:paraId="5A2D59CB" w14:textId="77777777" w:rsidR="00666C23" w:rsidRDefault="003E16B9">
      <w:pPr>
        <w:pStyle w:val="20"/>
        <w:spacing w:before="720"/>
      </w:pPr>
      <w:r>
        <w:t>6.9 数据库实现</w:t>
      </w:r>
    </w:p>
    <w:p w14:paraId="18DAA7B3" w14:textId="77777777" w:rsidR="00666C23" w:rsidRDefault="003E16B9">
      <w:pPr>
        <w:pStyle w:val="ab"/>
        <w:ind w:firstLine="420"/>
      </w:pPr>
      <w:r>
        <w:t>本项目采用python自带的sqlite3轻量级数据库实现了第3部分介绍的数据库设计。主要进行了创建数据库、创建数据表、定义数据对象、定义数据操作的工作。</w:t>
      </w:r>
    </w:p>
    <w:p w14:paraId="17604789" w14:textId="77777777" w:rsidR="00666C23" w:rsidRDefault="003E16B9">
      <w:pPr>
        <w:pStyle w:val="31"/>
      </w:pPr>
      <w:r>
        <w:t>6.9.1 创建数据库</w:t>
      </w:r>
    </w:p>
    <w:p w14:paraId="63A50D8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connect = sqlite3.connect(Utils.dbName)</w:t>
      </w:r>
    </w:p>
    <w:p w14:paraId="4E044403" w14:textId="77777777" w:rsidR="00666C23" w:rsidRDefault="003E16B9">
      <w:pPr>
        <w:pStyle w:val="ab"/>
      </w:pPr>
      <w:r>
        <w:tab/>
        <w:t>可以使用python的sqlite3库连接指定名字的数据库，如果该数据库不存在，则创建。</w:t>
      </w:r>
    </w:p>
    <w:p w14:paraId="14B216BC" w14:textId="77777777" w:rsidR="00666C23" w:rsidRDefault="003E16B9">
      <w:pPr>
        <w:pStyle w:val="31"/>
      </w:pPr>
      <w:r>
        <w:t>6.9.2 创建数据表</w:t>
      </w:r>
    </w:p>
    <w:p w14:paraId="0F1EF68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c.execute(</w:t>
      </w:r>
      <w:r>
        <w:rPr>
          <w:rFonts w:ascii="Consolas" w:eastAsia="宋体" w:hAnsi="Consolas" w:cs="宋体"/>
          <w:color w:val="CE9178"/>
          <w:sz w:val="21"/>
          <w:szCs w:val="21"/>
        </w:rPr>
        <w:t>'''</w:t>
      </w:r>
    </w:p>
    <w:p w14:paraId="31E35BE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CREATE TABLE roomMessage(</w:t>
      </w:r>
    </w:p>
    <w:p w14:paraId="7A4A5B4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roomNo varchar(50) PRIMARY KEY,</w:t>
      </w:r>
    </w:p>
    <w:p w14:paraId="119BA36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roomIdx_x DOUBLE,</w:t>
      </w:r>
    </w:p>
    <w:p w14:paraId="1AD7A74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roomIdx_y DOUBLE</w:t>
      </w:r>
    </w:p>
    <w:p w14:paraId="5E38AC2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
    <w:p w14:paraId="3F3217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r>
        <w:rPr>
          <w:rFonts w:ascii="Consolas" w:eastAsia="宋体" w:hAnsi="Consolas" w:cs="宋体"/>
          <w:color w:val="D4D4D4"/>
          <w:sz w:val="21"/>
          <w:szCs w:val="21"/>
        </w:rPr>
        <w:t>)</w:t>
      </w:r>
    </w:p>
    <w:p w14:paraId="7FB601AD" w14:textId="77777777" w:rsidR="00666C23" w:rsidRDefault="003E16B9">
      <w:pPr>
        <w:pStyle w:val="ab"/>
      </w:pPr>
      <w:r>
        <w:tab/>
        <w:t>连接数据库后，使用cursor执行创建数据表的sql指令，即可完成数据表创建。</w:t>
      </w:r>
    </w:p>
    <w:p w14:paraId="046B35F9" w14:textId="77777777" w:rsidR="00666C23" w:rsidRDefault="003E16B9">
      <w:pPr>
        <w:pStyle w:val="31"/>
      </w:pPr>
      <w:r>
        <w:t>6.9.3 定义数据对象</w:t>
      </w:r>
    </w:p>
    <w:p w14:paraId="200249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lastRenderedPageBreak/>
        <w:t>class</w:t>
      </w:r>
      <w:r>
        <w:rPr>
          <w:rFonts w:ascii="Consolas" w:eastAsia="宋体" w:hAnsi="Consolas" w:cs="宋体"/>
          <w:color w:val="D4D4D4"/>
          <w:sz w:val="21"/>
          <w:szCs w:val="21"/>
        </w:rPr>
        <w:t> </w:t>
      </w:r>
      <w:r>
        <w:rPr>
          <w:rFonts w:ascii="Consolas" w:eastAsia="宋体" w:hAnsi="Consolas" w:cs="宋体"/>
          <w:color w:val="4EC9B0"/>
          <w:sz w:val="21"/>
          <w:szCs w:val="21"/>
        </w:rPr>
        <w:t>Room</w:t>
      </w:r>
      <w:r>
        <w:rPr>
          <w:rFonts w:ascii="Consolas" w:eastAsia="宋体" w:hAnsi="Consolas" w:cs="宋体"/>
          <w:color w:val="D4D4D4"/>
          <w:sz w:val="21"/>
          <w:szCs w:val="21"/>
        </w:rPr>
        <w:t> :</w:t>
      </w:r>
    </w:p>
    <w:p w14:paraId="12BC4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rNo</w:t>
      </w:r>
      <w:r>
        <w:rPr>
          <w:rFonts w:ascii="Consolas" w:eastAsia="宋体" w:hAnsi="Consolas" w:cs="宋体"/>
          <w:color w:val="D4D4D4"/>
          <w:sz w:val="21"/>
          <w:szCs w:val="21"/>
        </w:rPr>
        <w:t>, </w:t>
      </w:r>
      <w:r>
        <w:rPr>
          <w:rFonts w:ascii="Consolas" w:eastAsia="宋体" w:hAnsi="Consolas" w:cs="宋体"/>
          <w:color w:val="9CDCFE"/>
          <w:sz w:val="21"/>
          <w:szCs w:val="21"/>
        </w:rPr>
        <w:t>rIdx_x</w:t>
      </w:r>
      <w:r>
        <w:rPr>
          <w:rFonts w:ascii="Consolas" w:eastAsia="宋体" w:hAnsi="Consolas" w:cs="宋体"/>
          <w:color w:val="D4D4D4"/>
          <w:sz w:val="21"/>
          <w:szCs w:val="21"/>
        </w:rPr>
        <w:t>, </w:t>
      </w:r>
      <w:r>
        <w:rPr>
          <w:rFonts w:ascii="Consolas" w:eastAsia="宋体" w:hAnsi="Consolas" w:cs="宋体"/>
          <w:color w:val="9CDCFE"/>
          <w:sz w:val="21"/>
          <w:szCs w:val="21"/>
        </w:rPr>
        <w:t>rIdx_y</w:t>
      </w:r>
      <w:r>
        <w:rPr>
          <w:rFonts w:ascii="Consolas" w:eastAsia="宋体" w:hAnsi="Consolas" w:cs="宋体"/>
          <w:color w:val="D4D4D4"/>
          <w:sz w:val="21"/>
          <w:szCs w:val="21"/>
        </w:rPr>
        <w:t>) :</w:t>
      </w:r>
    </w:p>
    <w:p w14:paraId="5D3949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.roomNo = rNo</w:t>
      </w:r>
    </w:p>
    <w:p w14:paraId="79C1D79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.roomIdx_x = rIdx_x</w:t>
      </w:r>
    </w:p>
    <w:p w14:paraId="1C79DB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.roomIdx_y = rIdx_y</w:t>
      </w:r>
    </w:p>
    <w:p w14:paraId="09E5ED1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
    <w:p w14:paraId="54C5DC1B"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4599D39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r>
        <w:rPr>
          <w:rFonts w:ascii="Consolas" w:eastAsia="宋体" w:hAnsi="Consolas" w:cs="宋体"/>
          <w:color w:val="4EC9B0"/>
          <w:sz w:val="21"/>
          <w:szCs w:val="21"/>
        </w:rPr>
        <w:t>Robot</w:t>
      </w:r>
      <w:r>
        <w:rPr>
          <w:rFonts w:ascii="Consolas" w:eastAsia="宋体" w:hAnsi="Consolas" w:cs="宋体"/>
          <w:color w:val="D4D4D4"/>
          <w:sz w:val="21"/>
          <w:szCs w:val="21"/>
        </w:rPr>
        <w:t> :</w:t>
      </w:r>
    </w:p>
    <w:p w14:paraId="39575B9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rNo</w:t>
      </w:r>
      <w:r>
        <w:rPr>
          <w:rFonts w:ascii="Consolas" w:eastAsia="宋体" w:hAnsi="Consolas" w:cs="宋体"/>
          <w:color w:val="D4D4D4"/>
          <w:sz w:val="21"/>
          <w:szCs w:val="21"/>
        </w:rPr>
        <w:t>, </w:t>
      </w:r>
      <w:r>
        <w:rPr>
          <w:rFonts w:ascii="Consolas" w:eastAsia="宋体" w:hAnsi="Consolas" w:cs="宋体"/>
          <w:color w:val="9CDCFE"/>
          <w:sz w:val="21"/>
          <w:szCs w:val="21"/>
        </w:rPr>
        <w:t>rState</w:t>
      </w:r>
      <w:r>
        <w:rPr>
          <w:rFonts w:ascii="Consolas" w:eastAsia="宋体" w:hAnsi="Consolas" w:cs="宋体"/>
          <w:color w:val="D4D4D4"/>
          <w:sz w:val="21"/>
          <w:szCs w:val="21"/>
        </w:rPr>
        <w:t>, </w:t>
      </w:r>
      <w:r>
        <w:rPr>
          <w:rFonts w:ascii="Consolas" w:eastAsia="宋体" w:hAnsi="Consolas" w:cs="宋体"/>
          <w:color w:val="9CDCFE"/>
          <w:sz w:val="21"/>
          <w:szCs w:val="21"/>
        </w:rPr>
        <w:t>rIdx_x</w:t>
      </w:r>
      <w:r>
        <w:rPr>
          <w:rFonts w:ascii="Consolas" w:eastAsia="宋体" w:hAnsi="Consolas" w:cs="宋体"/>
          <w:color w:val="D4D4D4"/>
          <w:sz w:val="21"/>
          <w:szCs w:val="21"/>
        </w:rPr>
        <w:t>, </w:t>
      </w:r>
      <w:r>
        <w:rPr>
          <w:rFonts w:ascii="Consolas" w:eastAsia="宋体" w:hAnsi="Consolas" w:cs="宋体"/>
          <w:color w:val="9CDCFE"/>
          <w:sz w:val="21"/>
          <w:szCs w:val="21"/>
        </w:rPr>
        <w:t>rIdx_y</w:t>
      </w:r>
      <w:r>
        <w:rPr>
          <w:rFonts w:ascii="Consolas" w:eastAsia="宋体" w:hAnsi="Consolas" w:cs="宋体"/>
          <w:color w:val="D4D4D4"/>
          <w:sz w:val="21"/>
          <w:szCs w:val="21"/>
        </w:rPr>
        <w:t>, </w:t>
      </w:r>
      <w:r>
        <w:rPr>
          <w:rFonts w:ascii="Consolas" w:eastAsia="宋体" w:hAnsi="Consolas" w:cs="宋体"/>
          <w:color w:val="9CDCFE"/>
          <w:sz w:val="21"/>
          <w:szCs w:val="21"/>
        </w:rPr>
        <w:t>rPower</w:t>
      </w:r>
      <w:r>
        <w:rPr>
          <w:rFonts w:ascii="Consolas" w:eastAsia="宋体" w:hAnsi="Consolas" w:cs="宋体"/>
          <w:color w:val="D4D4D4"/>
          <w:sz w:val="21"/>
          <w:szCs w:val="21"/>
        </w:rPr>
        <w:t>) :</w:t>
      </w:r>
    </w:p>
    <w:p w14:paraId="6762775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.robotNo = rNo</w:t>
      </w:r>
    </w:p>
    <w:p w14:paraId="478A291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.robotState = rState</w:t>
      </w:r>
    </w:p>
    <w:p w14:paraId="1A5820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.robotIdx_x = rIdx_x</w:t>
      </w:r>
    </w:p>
    <w:p w14:paraId="41EFBF4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.robotIdx_y = rIdx_y</w:t>
      </w:r>
    </w:p>
    <w:p w14:paraId="2588E57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.robotPower = rPower</w:t>
      </w:r>
    </w:p>
    <w:p w14:paraId="0FD82A07" w14:textId="77777777" w:rsidR="00666C23" w:rsidRDefault="00666C23">
      <w:pPr>
        <w:widowControl/>
        <w:shd w:val="clear" w:color="auto" w:fill="1E1E1E"/>
        <w:spacing w:after="240" w:line="285" w:lineRule="atLeast"/>
        <w:jc w:val="left"/>
        <w:rPr>
          <w:rFonts w:ascii="Consolas" w:eastAsia="宋体" w:hAnsi="Consolas" w:cs="宋体"/>
          <w:color w:val="D4D4D4"/>
          <w:sz w:val="21"/>
          <w:szCs w:val="21"/>
        </w:rPr>
      </w:pPr>
    </w:p>
    <w:p w14:paraId="72D1049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r>
        <w:rPr>
          <w:rFonts w:ascii="Consolas" w:eastAsia="宋体" w:hAnsi="Consolas" w:cs="宋体"/>
          <w:color w:val="4EC9B0"/>
          <w:sz w:val="21"/>
          <w:szCs w:val="21"/>
        </w:rPr>
        <w:t>Goods</w:t>
      </w:r>
      <w:r>
        <w:rPr>
          <w:rFonts w:ascii="Consolas" w:eastAsia="宋体" w:hAnsi="Consolas" w:cs="宋体"/>
          <w:color w:val="D4D4D4"/>
          <w:sz w:val="21"/>
          <w:szCs w:val="21"/>
        </w:rPr>
        <w:t> :</w:t>
      </w:r>
    </w:p>
    <w:p w14:paraId="57A9071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gNo</w:t>
      </w:r>
      <w:r>
        <w:rPr>
          <w:rFonts w:ascii="Consolas" w:eastAsia="宋体" w:hAnsi="Consolas" w:cs="宋体"/>
          <w:color w:val="D4D4D4"/>
          <w:sz w:val="21"/>
          <w:szCs w:val="21"/>
        </w:rPr>
        <w:t>, </w:t>
      </w:r>
      <w:r>
        <w:rPr>
          <w:rFonts w:ascii="Consolas" w:eastAsia="宋体" w:hAnsi="Consolas" w:cs="宋体"/>
          <w:color w:val="9CDCFE"/>
          <w:sz w:val="21"/>
          <w:szCs w:val="21"/>
        </w:rPr>
        <w:t>gName</w:t>
      </w:r>
      <w:r>
        <w:rPr>
          <w:rFonts w:ascii="Consolas" w:eastAsia="宋体" w:hAnsi="Consolas" w:cs="宋体"/>
          <w:color w:val="D4D4D4"/>
          <w:sz w:val="21"/>
          <w:szCs w:val="21"/>
        </w:rPr>
        <w:t>, </w:t>
      </w:r>
      <w:r>
        <w:rPr>
          <w:rFonts w:ascii="Consolas" w:eastAsia="宋体" w:hAnsi="Consolas" w:cs="宋体"/>
          <w:color w:val="9CDCFE"/>
          <w:sz w:val="21"/>
          <w:szCs w:val="21"/>
        </w:rPr>
        <w:t>gIdx_x</w:t>
      </w:r>
      <w:r>
        <w:rPr>
          <w:rFonts w:ascii="Consolas" w:eastAsia="宋体" w:hAnsi="Consolas" w:cs="宋体"/>
          <w:color w:val="D4D4D4"/>
          <w:sz w:val="21"/>
          <w:szCs w:val="21"/>
        </w:rPr>
        <w:t>, </w:t>
      </w:r>
      <w:r>
        <w:rPr>
          <w:rFonts w:ascii="Consolas" w:eastAsia="宋体" w:hAnsi="Consolas" w:cs="宋体"/>
          <w:color w:val="9CDCFE"/>
          <w:sz w:val="21"/>
          <w:szCs w:val="21"/>
        </w:rPr>
        <w:t>gIdx_y</w:t>
      </w:r>
      <w:r>
        <w:rPr>
          <w:rFonts w:ascii="Consolas" w:eastAsia="宋体" w:hAnsi="Consolas" w:cs="宋体"/>
          <w:color w:val="D4D4D4"/>
          <w:sz w:val="21"/>
          <w:szCs w:val="21"/>
        </w:rPr>
        <w:t>) :</w:t>
      </w:r>
    </w:p>
    <w:p w14:paraId="0A81E4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.goodsNo = gNo</w:t>
      </w:r>
    </w:p>
    <w:p w14:paraId="3417D49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.goodsName = gName</w:t>
      </w:r>
    </w:p>
    <w:p w14:paraId="1143925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.goodsIdx_x = gIdx_x</w:t>
      </w:r>
    </w:p>
    <w:p w14:paraId="6851627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.goodsIdx_y = gIdx_y</w:t>
      </w:r>
    </w:p>
    <w:p w14:paraId="153ACFFD"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C49DA3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r>
        <w:rPr>
          <w:rFonts w:ascii="Consolas" w:eastAsia="宋体" w:hAnsi="Consolas" w:cs="宋体"/>
          <w:color w:val="4EC9B0"/>
          <w:sz w:val="21"/>
          <w:szCs w:val="21"/>
        </w:rPr>
        <w:t>Instruction</w:t>
      </w:r>
      <w:r>
        <w:rPr>
          <w:rFonts w:ascii="Consolas" w:eastAsia="宋体" w:hAnsi="Consolas" w:cs="宋体"/>
          <w:color w:val="D4D4D4"/>
          <w:sz w:val="21"/>
          <w:szCs w:val="21"/>
        </w:rPr>
        <w:t> :</w:t>
      </w:r>
    </w:p>
    <w:p w14:paraId="0844C6B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iNo</w:t>
      </w:r>
      <w:r>
        <w:rPr>
          <w:rFonts w:ascii="Consolas" w:eastAsia="宋体" w:hAnsi="Consolas" w:cs="宋体"/>
          <w:color w:val="D4D4D4"/>
          <w:sz w:val="21"/>
          <w:szCs w:val="21"/>
        </w:rPr>
        <w:t>, </w:t>
      </w:r>
      <w:r>
        <w:rPr>
          <w:rFonts w:ascii="Consolas" w:eastAsia="宋体" w:hAnsi="Consolas" w:cs="宋体"/>
          <w:color w:val="9CDCFE"/>
          <w:sz w:val="21"/>
          <w:szCs w:val="21"/>
        </w:rPr>
        <w:t>iType</w:t>
      </w:r>
      <w:r>
        <w:rPr>
          <w:rFonts w:ascii="Consolas" w:eastAsia="宋体" w:hAnsi="Consolas" w:cs="宋体"/>
          <w:color w:val="D4D4D4"/>
          <w:sz w:val="21"/>
          <w:szCs w:val="21"/>
        </w:rPr>
        <w:t>, </w:t>
      </w:r>
      <w:r>
        <w:rPr>
          <w:rFonts w:ascii="Consolas" w:eastAsia="宋体" w:hAnsi="Consolas" w:cs="宋体"/>
          <w:color w:val="9CDCFE"/>
          <w:sz w:val="21"/>
          <w:szCs w:val="21"/>
        </w:rPr>
        <w:t>iRoomNo</w:t>
      </w:r>
      <w:r>
        <w:rPr>
          <w:rFonts w:ascii="Consolas" w:eastAsia="宋体" w:hAnsi="Consolas" w:cs="宋体"/>
          <w:color w:val="D4D4D4"/>
          <w:sz w:val="21"/>
          <w:szCs w:val="21"/>
        </w:rPr>
        <w:t>, </w:t>
      </w:r>
      <w:r>
        <w:rPr>
          <w:rFonts w:ascii="Consolas" w:eastAsia="宋体" w:hAnsi="Consolas" w:cs="宋体"/>
          <w:color w:val="9CDCFE"/>
          <w:sz w:val="21"/>
          <w:szCs w:val="21"/>
        </w:rPr>
        <w:t>iGoodsNo</w:t>
      </w:r>
      <w:r>
        <w:rPr>
          <w:rFonts w:ascii="Consolas" w:eastAsia="宋体" w:hAnsi="Consolas" w:cs="宋体"/>
          <w:color w:val="D4D4D4"/>
          <w:sz w:val="21"/>
          <w:szCs w:val="21"/>
        </w:rPr>
        <w:t>) :</w:t>
      </w:r>
    </w:p>
    <w:p w14:paraId="5187714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.insNo = iNo</w:t>
      </w:r>
    </w:p>
    <w:p w14:paraId="5411B01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.insType = iType</w:t>
      </w:r>
    </w:p>
    <w:p w14:paraId="459D79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.insRoomNo = iRoomNo</w:t>
      </w:r>
    </w:p>
    <w:p w14:paraId="4558D1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.insGoodsNo = iGoodsNo</w:t>
      </w:r>
    </w:p>
    <w:p w14:paraId="7B662625" w14:textId="77777777" w:rsidR="00666C23" w:rsidRDefault="003E16B9">
      <w:pPr>
        <w:pStyle w:val="ab"/>
      </w:pPr>
      <w:r>
        <w:tab/>
        <w:t>根据第3部分的基本数据表，定义数据对象来实现数据库与应用程序的交互。</w:t>
      </w:r>
    </w:p>
    <w:p w14:paraId="18D24F75" w14:textId="77777777" w:rsidR="00666C23" w:rsidRDefault="003E16B9">
      <w:pPr>
        <w:pStyle w:val="31"/>
      </w:pPr>
      <w:r>
        <w:t>6.9.3 定义数据操作</w:t>
      </w:r>
    </w:p>
    <w:p w14:paraId="573EF24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insertRoom</w:t>
      </w:r>
      <w:r>
        <w:rPr>
          <w:rFonts w:ascii="Consolas" w:eastAsia="宋体" w:hAnsi="Consolas" w:cs="宋体"/>
          <w:color w:val="D4D4D4"/>
          <w:sz w:val="21"/>
          <w:szCs w:val="21"/>
        </w:rPr>
        <w:t>(</w:t>
      </w:r>
      <w:r>
        <w:rPr>
          <w:rFonts w:ascii="Consolas" w:eastAsia="宋体" w:hAnsi="Consolas" w:cs="宋体"/>
          <w:color w:val="9CDCFE"/>
          <w:sz w:val="21"/>
          <w:szCs w:val="21"/>
        </w:rPr>
        <w:t>room</w:t>
      </w:r>
      <w:r>
        <w:rPr>
          <w:rFonts w:ascii="Consolas" w:eastAsia="宋体" w:hAnsi="Consolas" w:cs="宋体"/>
          <w:color w:val="D4D4D4"/>
          <w:sz w:val="21"/>
          <w:szCs w:val="21"/>
        </w:rPr>
        <w:t>) :</w:t>
      </w:r>
    </w:p>
    <w:p w14:paraId="24E15F2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750CB2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031AC7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35616AD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attrs = </w:t>
      </w:r>
      <w:r>
        <w:rPr>
          <w:rFonts w:ascii="Consolas" w:eastAsia="宋体" w:hAnsi="Consolas" w:cs="宋体"/>
          <w:color w:val="CE9178"/>
          <w:sz w:val="21"/>
          <w:szCs w:val="21"/>
        </w:rPr>
        <w:t>'roomNo, roomIdx_x, roomIdx_y'</w:t>
      </w:r>
    </w:p>
    <w:p w14:paraId="754D07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values = (Utils.toStr(</w:t>
      </w:r>
      <w:r>
        <w:rPr>
          <w:rFonts w:ascii="Consolas" w:eastAsia="宋体" w:hAnsi="Consolas" w:cs="宋体"/>
          <w:color w:val="4EC9B0"/>
          <w:sz w:val="21"/>
          <w:szCs w:val="21"/>
        </w:rPr>
        <w:t>str</w:t>
      </w:r>
      <w:r>
        <w:rPr>
          <w:rFonts w:ascii="Consolas" w:eastAsia="宋体" w:hAnsi="Consolas" w:cs="宋体"/>
          <w:color w:val="D4D4D4"/>
          <w:sz w:val="21"/>
          <w:szCs w:val="21"/>
        </w:rPr>
        <w:t>(room.roomNo))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(room.roomIdx_x)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(room.roomIdx_y))</w:t>
      </w:r>
    </w:p>
    <w:p w14:paraId="271C6C8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cursor.execute(Utils.insertSql.replace(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'_ATTRS'</w:t>
      </w:r>
      <w:r>
        <w:rPr>
          <w:rFonts w:ascii="Consolas" w:eastAsia="宋体" w:hAnsi="Consolas" w:cs="宋体"/>
          <w:color w:val="D4D4D4"/>
          <w:sz w:val="21"/>
          <w:szCs w:val="21"/>
        </w:rPr>
        <w:t>,attrs).replace(</w:t>
      </w:r>
      <w:r>
        <w:rPr>
          <w:rFonts w:ascii="Consolas" w:eastAsia="宋体" w:hAnsi="Consolas" w:cs="宋体"/>
          <w:color w:val="CE9178"/>
          <w:sz w:val="21"/>
          <w:szCs w:val="21"/>
        </w:rPr>
        <w:t>'_VALUES'</w:t>
      </w:r>
      <w:r>
        <w:rPr>
          <w:rFonts w:ascii="Consolas" w:eastAsia="宋体" w:hAnsi="Consolas" w:cs="宋体"/>
          <w:color w:val="D4D4D4"/>
          <w:sz w:val="21"/>
          <w:szCs w:val="21"/>
        </w:rPr>
        <w:t>,values))</w:t>
      </w:r>
    </w:p>
    <w:p w14:paraId="087D6DE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connect.commit()</w:t>
      </w:r>
    </w:p>
    <w:p w14:paraId="4EEE53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lastRenderedPageBreak/>
        <w:t>    connect.close()</w:t>
      </w:r>
    </w:p>
    <w:p w14:paraId="2812606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640923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queryRoom</w:t>
      </w:r>
      <w:r>
        <w:rPr>
          <w:rFonts w:ascii="Consolas" w:eastAsia="宋体" w:hAnsi="Consolas" w:cs="宋体"/>
          <w:color w:val="D4D4D4"/>
          <w:sz w:val="21"/>
          <w:szCs w:val="21"/>
        </w:rPr>
        <w:t>(</w:t>
      </w:r>
      <w:r>
        <w:rPr>
          <w:rFonts w:ascii="Consolas" w:eastAsia="宋体" w:hAnsi="Consolas" w:cs="宋体"/>
          <w:color w:val="9CDCFE"/>
          <w:sz w:val="21"/>
          <w:szCs w:val="21"/>
        </w:rPr>
        <w:t>roomNo</w:t>
      </w:r>
      <w:r>
        <w:rPr>
          <w:rFonts w:ascii="Consolas" w:eastAsia="宋体" w:hAnsi="Consolas" w:cs="宋体"/>
          <w:color w:val="D4D4D4"/>
          <w:sz w:val="21"/>
          <w:szCs w:val="21"/>
        </w:rPr>
        <w:t>) :</w:t>
      </w:r>
    </w:p>
    <w:p w14:paraId="4D9D84D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2EFEFE5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076FD9E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690615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'roomNo = '</w:t>
      </w:r>
      <w:r>
        <w:rPr>
          <w:rFonts w:ascii="Consolas" w:eastAsia="宋体" w:hAnsi="Consolas" w:cs="宋体"/>
          <w:color w:val="D4D4D4"/>
          <w:sz w:val="21"/>
          <w:szCs w:val="21"/>
        </w:rPr>
        <w:t> + Utils.toStr(roomNo))</w:t>
      </w:r>
    </w:p>
    <w:p w14:paraId="2970F98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cursor.execute(Utils.querySql.replace(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6E2063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room = cursor.fetchone()</w:t>
      </w:r>
    </w:p>
    <w:p w14:paraId="6B9590E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connect.close()</w:t>
      </w:r>
    </w:p>
    <w:p w14:paraId="63E47CF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C586C0"/>
          <w:sz w:val="21"/>
          <w:szCs w:val="21"/>
        </w:rPr>
        <w:t>return</w:t>
      </w:r>
      <w:r>
        <w:rPr>
          <w:rFonts w:ascii="Consolas" w:eastAsia="宋体" w:hAnsi="Consolas" w:cs="宋体"/>
          <w:color w:val="D4D4D4"/>
          <w:sz w:val="21"/>
          <w:szCs w:val="21"/>
        </w:rPr>
        <w:t> Room(room[</w:t>
      </w:r>
      <w:r>
        <w:rPr>
          <w:rFonts w:ascii="Consolas" w:eastAsia="宋体" w:hAnsi="Consolas" w:cs="宋体"/>
          <w:color w:val="B5CEA8"/>
          <w:sz w:val="21"/>
          <w:szCs w:val="21"/>
        </w:rPr>
        <w:t>0</w:t>
      </w:r>
      <w:r>
        <w:rPr>
          <w:rFonts w:ascii="Consolas" w:eastAsia="宋体" w:hAnsi="Consolas" w:cs="宋体"/>
          <w:color w:val="D4D4D4"/>
          <w:sz w:val="21"/>
          <w:szCs w:val="21"/>
        </w:rPr>
        <w:t>], room[</w:t>
      </w:r>
      <w:r>
        <w:rPr>
          <w:rFonts w:ascii="Consolas" w:eastAsia="宋体" w:hAnsi="Consolas" w:cs="宋体"/>
          <w:color w:val="B5CEA8"/>
          <w:sz w:val="21"/>
          <w:szCs w:val="21"/>
        </w:rPr>
        <w:t>1</w:t>
      </w:r>
      <w:r>
        <w:rPr>
          <w:rFonts w:ascii="Consolas" w:eastAsia="宋体" w:hAnsi="Consolas" w:cs="宋体"/>
          <w:color w:val="D4D4D4"/>
          <w:sz w:val="21"/>
          <w:szCs w:val="21"/>
        </w:rPr>
        <w:t>], room[</w:t>
      </w:r>
      <w:r>
        <w:rPr>
          <w:rFonts w:ascii="Consolas" w:eastAsia="宋体" w:hAnsi="Consolas" w:cs="宋体"/>
          <w:color w:val="B5CEA8"/>
          <w:sz w:val="21"/>
          <w:szCs w:val="21"/>
        </w:rPr>
        <w:t>2</w:t>
      </w:r>
      <w:r>
        <w:rPr>
          <w:rFonts w:ascii="Consolas" w:eastAsia="宋体" w:hAnsi="Consolas" w:cs="宋体"/>
          <w:color w:val="D4D4D4"/>
          <w:sz w:val="21"/>
          <w:szCs w:val="21"/>
        </w:rPr>
        <w:t>])</w:t>
      </w:r>
    </w:p>
    <w:p w14:paraId="4F9B704A"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192FAF3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updateRoom</w:t>
      </w:r>
      <w:r>
        <w:rPr>
          <w:rFonts w:ascii="Consolas" w:eastAsia="宋体" w:hAnsi="Consolas" w:cs="宋体"/>
          <w:color w:val="D4D4D4"/>
          <w:sz w:val="21"/>
          <w:szCs w:val="21"/>
        </w:rPr>
        <w:t>(</w:t>
      </w:r>
      <w:r>
        <w:rPr>
          <w:rFonts w:ascii="Consolas" w:eastAsia="宋体" w:hAnsi="Consolas" w:cs="宋体"/>
          <w:color w:val="9CDCFE"/>
          <w:sz w:val="21"/>
          <w:szCs w:val="21"/>
        </w:rPr>
        <w:t>room</w:t>
      </w:r>
      <w:r>
        <w:rPr>
          <w:rFonts w:ascii="Consolas" w:eastAsia="宋体" w:hAnsi="Consolas" w:cs="宋体"/>
          <w:color w:val="D4D4D4"/>
          <w:sz w:val="21"/>
          <w:szCs w:val="21"/>
        </w:rPr>
        <w:t>) :</w:t>
      </w:r>
    </w:p>
    <w:p w14:paraId="556071E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6FFF280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2AAF5E5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24C3530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6A9955"/>
          <w:sz w:val="21"/>
          <w:szCs w:val="21"/>
        </w:rPr>
        <w:t># primary key cannot update</w:t>
      </w:r>
    </w:p>
    <w:p w14:paraId="7454ED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updateStm = Utils.toUdeStm(</w:t>
      </w:r>
      <w:r>
        <w:rPr>
          <w:rFonts w:ascii="Consolas" w:eastAsia="宋体" w:hAnsi="Consolas" w:cs="宋体"/>
          <w:color w:val="CE9178"/>
          <w:sz w:val="21"/>
          <w:szCs w:val="21"/>
        </w:rPr>
        <w:t>'roomIdx_x'</w:t>
      </w:r>
      <w:r>
        <w:rPr>
          <w:rFonts w:ascii="Consolas" w:eastAsia="宋体" w:hAnsi="Consolas" w:cs="宋体"/>
          <w:color w:val="D4D4D4"/>
          <w:sz w:val="21"/>
          <w:szCs w:val="21"/>
        </w:rPr>
        <w:t>, room.roomIdx_x) + </w:t>
      </w:r>
      <w:r>
        <w:rPr>
          <w:rFonts w:ascii="Consolas" w:eastAsia="宋体" w:hAnsi="Consolas" w:cs="宋体"/>
          <w:color w:val="CE9178"/>
          <w:sz w:val="21"/>
          <w:szCs w:val="21"/>
        </w:rPr>
        <w:t>','</w:t>
      </w:r>
      <w:r>
        <w:rPr>
          <w:rFonts w:ascii="Consolas" w:eastAsia="宋体" w:hAnsi="Consolas" w:cs="宋体"/>
          <w:color w:val="D4D4D4"/>
          <w:sz w:val="21"/>
          <w:szCs w:val="21"/>
        </w:rPr>
        <w:t> + Utils.toUdeStm(</w:t>
      </w:r>
      <w:r>
        <w:rPr>
          <w:rFonts w:ascii="Consolas" w:eastAsia="宋体" w:hAnsi="Consolas" w:cs="宋体"/>
          <w:color w:val="CE9178"/>
          <w:sz w:val="21"/>
          <w:szCs w:val="21"/>
        </w:rPr>
        <w:t>'roomIdx_y'</w:t>
      </w:r>
      <w:r>
        <w:rPr>
          <w:rFonts w:ascii="Consolas" w:eastAsia="宋体" w:hAnsi="Consolas" w:cs="宋体"/>
          <w:color w:val="D4D4D4"/>
          <w:sz w:val="21"/>
          <w:szCs w:val="21"/>
        </w:rPr>
        <w:t> , room.roomIdx_y) </w:t>
      </w:r>
    </w:p>
    <w:p w14:paraId="7918520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'roomNo = '</w:t>
      </w:r>
      <w:r>
        <w:rPr>
          <w:rFonts w:ascii="Consolas" w:eastAsia="宋体" w:hAnsi="Consolas" w:cs="宋体"/>
          <w:color w:val="D4D4D4"/>
          <w:sz w:val="21"/>
          <w:szCs w:val="21"/>
        </w:rPr>
        <w:t> + Utils.toStr(room.roomNo))</w:t>
      </w:r>
    </w:p>
    <w:p w14:paraId="350F220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cursor.execute(Utils.updateSql.replace(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'_UPDATESTM'</w:t>
      </w:r>
      <w:r>
        <w:rPr>
          <w:rFonts w:ascii="Consolas" w:eastAsia="宋体" w:hAnsi="Consolas" w:cs="宋体"/>
          <w:color w:val="D4D4D4"/>
          <w:sz w:val="21"/>
          <w:szCs w:val="21"/>
        </w:rPr>
        <w:t>, updateStm).replace(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2098E71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connect.commit()</w:t>
      </w:r>
    </w:p>
    <w:p w14:paraId="24E55B6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connect.close()</w:t>
      </w:r>
    </w:p>
    <w:p w14:paraId="0DF1662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0E89BD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deleteRoom</w:t>
      </w:r>
      <w:r>
        <w:rPr>
          <w:rFonts w:ascii="Consolas" w:eastAsia="宋体" w:hAnsi="Consolas" w:cs="宋体"/>
          <w:color w:val="D4D4D4"/>
          <w:sz w:val="21"/>
          <w:szCs w:val="21"/>
        </w:rPr>
        <w:t>(</w:t>
      </w:r>
      <w:r>
        <w:rPr>
          <w:rFonts w:ascii="Consolas" w:eastAsia="宋体" w:hAnsi="Consolas" w:cs="宋体"/>
          <w:color w:val="9CDCFE"/>
          <w:sz w:val="21"/>
          <w:szCs w:val="21"/>
        </w:rPr>
        <w:t>roomNo</w:t>
      </w:r>
      <w:r>
        <w:rPr>
          <w:rFonts w:ascii="Consolas" w:eastAsia="宋体" w:hAnsi="Consolas" w:cs="宋体"/>
          <w:color w:val="D4D4D4"/>
          <w:sz w:val="21"/>
          <w:szCs w:val="21"/>
        </w:rPr>
        <w:t>) :</w:t>
      </w:r>
    </w:p>
    <w:p w14:paraId="76AE7C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1EF8F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5165453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351E333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'roomNo = '</w:t>
      </w:r>
      <w:r>
        <w:rPr>
          <w:rFonts w:ascii="Consolas" w:eastAsia="宋体" w:hAnsi="Consolas" w:cs="宋体"/>
          <w:color w:val="D4D4D4"/>
          <w:sz w:val="21"/>
          <w:szCs w:val="21"/>
        </w:rPr>
        <w:t> + Utils.toStr(roomNo))</w:t>
      </w:r>
    </w:p>
    <w:p w14:paraId="629EA63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cursor.execute(Utils.deleteSql.replace(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7B5B1D1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connect.commit()</w:t>
      </w:r>
    </w:p>
    <w:p w14:paraId="7176D88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connect.close()</w:t>
      </w:r>
    </w:p>
    <w:p w14:paraId="775DE4FF" w14:textId="77777777" w:rsidR="00666C23" w:rsidRDefault="003E16B9">
      <w:pPr>
        <w:pStyle w:val="ab"/>
      </w:pPr>
      <w:r>
        <w:tab/>
        <w:t>利用6.9.3定义的数据对象作为中间媒介，为每一个基本表提供增删改查的基本数据操作，来达到应用程序和数据的交互目的。</w:t>
      </w:r>
    </w:p>
    <w:p w14:paraId="6826F3C2" w14:textId="77777777" w:rsidR="00666C23" w:rsidRDefault="003E16B9">
      <w:pPr>
        <w:pStyle w:val="12"/>
        <w:numPr>
          <w:ilvl w:val="0"/>
          <w:numId w:val="1"/>
        </w:numPr>
        <w:spacing w:before="720"/>
      </w:pPr>
      <w:r>
        <w:rPr>
          <w:sz w:val="28"/>
          <w:szCs w:val="28"/>
        </w:rPr>
        <w:t>运行与开发环境</w:t>
      </w:r>
    </w:p>
    <w:p w14:paraId="396253AF" w14:textId="77777777" w:rsidR="00666C23" w:rsidRDefault="003E16B9">
      <w:pPr>
        <w:pStyle w:val="20"/>
        <w:numPr>
          <w:ilvl w:val="1"/>
          <w:numId w:val="1"/>
        </w:numPr>
      </w:pPr>
      <w:r>
        <w:lastRenderedPageBreak/>
        <w:t>运行环境</w:t>
      </w:r>
    </w:p>
    <w:p w14:paraId="0C31443B" w14:textId="77777777" w:rsidR="00666C23" w:rsidRDefault="003E16B9" w:rsidP="00245F48">
      <w:pPr>
        <w:pStyle w:val="ab"/>
        <w:ind w:firstLine="420"/>
      </w:pPr>
      <w:r>
        <w:t>硬件运行环境：</w:t>
      </w:r>
    </w:p>
    <w:p w14:paraId="5913553D" w14:textId="77777777" w:rsidR="00666C23" w:rsidRDefault="003E16B9">
      <w:pPr>
        <w:pStyle w:val="ab"/>
        <w:ind w:firstLine="420"/>
      </w:pPr>
      <w:r>
        <w:tab/>
      </w:r>
      <w:r>
        <w:tab/>
      </w:r>
      <w:r>
        <w:tab/>
      </w:r>
      <w:r>
        <w:tab/>
        <w:t xml:space="preserve">    </w:t>
      </w:r>
      <w:r>
        <w:rPr>
          <w:b/>
        </w:rPr>
        <w:t>表7.1-1 硬件运行环境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78351D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B9DBC7"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313A3B"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93DA93" w14:textId="77777777" w:rsidR="00666C23" w:rsidRPr="009863AA" w:rsidRDefault="003E16B9">
            <w:pPr>
              <w:widowControl/>
              <w:spacing w:before="260" w:after="260"/>
              <w:jc w:val="left"/>
              <w:rPr>
                <w:szCs w:val="22"/>
              </w:rPr>
            </w:pPr>
            <w:r w:rsidRPr="009863AA">
              <w:rPr>
                <w:szCs w:val="22"/>
              </w:rPr>
              <w:t>参数</w:t>
            </w:r>
          </w:p>
        </w:tc>
      </w:tr>
      <w:tr w:rsidR="00666C23" w14:paraId="225E6CB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C830D5" w14:textId="77777777" w:rsidR="00666C23" w:rsidRPr="009863AA" w:rsidRDefault="003E16B9">
            <w:pPr>
              <w:widowControl/>
              <w:spacing w:before="260" w:after="260"/>
              <w:jc w:val="left"/>
              <w:rPr>
                <w:szCs w:val="22"/>
              </w:rPr>
            </w:pPr>
            <w:r w:rsidRPr="009863AA">
              <w:rPr>
                <w:szCs w:val="22"/>
              </w:rPr>
              <w:t>主控器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062B0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AD889B" w14:textId="77777777" w:rsidR="00666C23" w:rsidRPr="009863AA" w:rsidRDefault="003E16B9">
            <w:pPr>
              <w:widowControl/>
              <w:spacing w:before="260" w:after="260"/>
              <w:jc w:val="left"/>
              <w:rPr>
                <w:szCs w:val="22"/>
              </w:rPr>
            </w:pPr>
            <w:r w:rsidRPr="009863AA">
              <w:rPr>
                <w:szCs w:val="22"/>
              </w:rPr>
              <w:t>机载平板电脑</w:t>
            </w:r>
          </w:p>
        </w:tc>
      </w:tr>
      <w:tr w:rsidR="00666C23" w14:paraId="05BDA5B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7D6A1F" w14:textId="77777777" w:rsidR="00666C23" w:rsidRPr="009863AA" w:rsidRDefault="003E16B9">
            <w:pPr>
              <w:widowControl/>
              <w:spacing w:before="260" w:after="260"/>
              <w:jc w:val="left"/>
              <w:rPr>
                <w:szCs w:val="22"/>
              </w:rPr>
            </w:pPr>
            <w:r w:rsidRPr="009863AA">
              <w:rPr>
                <w:szCs w:val="22"/>
              </w:rPr>
              <w:t>视听传感器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5CDF3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ECCE93" w14:textId="77777777" w:rsidR="00666C23" w:rsidRPr="009863AA" w:rsidRDefault="003E16B9">
            <w:pPr>
              <w:widowControl/>
              <w:spacing w:before="260" w:after="260"/>
              <w:jc w:val="left"/>
              <w:rPr>
                <w:szCs w:val="22"/>
              </w:rPr>
            </w:pPr>
            <w:r w:rsidRPr="009863AA">
              <w:rPr>
                <w:szCs w:val="22"/>
              </w:rPr>
              <w:t>1080P高清摄像机、TOF立体相机、面阵麦克风</w:t>
            </w:r>
          </w:p>
        </w:tc>
      </w:tr>
      <w:tr w:rsidR="00666C23" w14:paraId="6CABFDF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AF575" w14:textId="77777777" w:rsidR="00666C23" w:rsidRPr="009863AA" w:rsidRDefault="003E16B9">
            <w:pPr>
              <w:widowControl/>
              <w:spacing w:before="260" w:after="260"/>
              <w:jc w:val="left"/>
              <w:rPr>
                <w:szCs w:val="22"/>
              </w:rPr>
            </w:pPr>
            <w:r w:rsidRPr="009863AA">
              <w:rPr>
                <w:szCs w:val="22"/>
              </w:rPr>
              <w:t>360°激光雷达</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F7682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62F05E" w14:textId="77777777" w:rsidR="00666C23" w:rsidRPr="009863AA" w:rsidRDefault="003E16B9">
            <w:pPr>
              <w:widowControl/>
              <w:spacing w:before="260" w:after="260"/>
              <w:jc w:val="left"/>
              <w:rPr>
                <w:szCs w:val="22"/>
              </w:rPr>
            </w:pPr>
            <w:r w:rsidRPr="009863AA">
              <w:rPr>
                <w:szCs w:val="22"/>
              </w:rPr>
              <w:t>360°无死角、最大距离8米</w:t>
            </w:r>
          </w:p>
        </w:tc>
      </w:tr>
      <w:tr w:rsidR="00666C23" w14:paraId="0E9B45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AF94C" w14:textId="77777777" w:rsidR="00666C23" w:rsidRPr="009863AA" w:rsidRDefault="003E16B9">
            <w:pPr>
              <w:widowControl/>
              <w:spacing w:before="260" w:after="260"/>
              <w:jc w:val="left"/>
              <w:rPr>
                <w:szCs w:val="22"/>
              </w:rPr>
            </w:pPr>
            <w:r w:rsidRPr="009863AA">
              <w:rPr>
                <w:szCs w:val="22"/>
              </w:rPr>
              <w:t>视觉传感器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7AA927"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B8477C" w14:textId="77777777" w:rsidR="00666C23" w:rsidRPr="009863AA" w:rsidRDefault="003E16B9">
            <w:pPr>
              <w:widowControl/>
              <w:spacing w:before="260" w:after="260"/>
              <w:jc w:val="left"/>
              <w:rPr>
                <w:szCs w:val="22"/>
              </w:rPr>
            </w:pPr>
            <w:r w:rsidRPr="009863AA">
              <w:rPr>
                <w:szCs w:val="22"/>
              </w:rPr>
              <w:t>Kinect 2</w:t>
            </w:r>
          </w:p>
        </w:tc>
      </w:tr>
      <w:tr w:rsidR="00666C23" w14:paraId="1BC2610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D47671" w14:textId="77777777" w:rsidR="00666C23" w:rsidRPr="009863AA" w:rsidRDefault="003E16B9">
            <w:pPr>
              <w:widowControl/>
              <w:spacing w:before="260" w:after="260"/>
              <w:jc w:val="left"/>
              <w:rPr>
                <w:szCs w:val="22"/>
              </w:rPr>
            </w:pPr>
            <w:r w:rsidRPr="009863AA">
              <w:rPr>
                <w:szCs w:val="22"/>
              </w:rPr>
              <w:t>电气模块</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D0C59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39D58D" w14:textId="77777777" w:rsidR="00666C23" w:rsidRPr="009863AA" w:rsidRDefault="003E16B9">
            <w:pPr>
              <w:widowControl/>
              <w:spacing w:before="260" w:after="260"/>
              <w:jc w:val="left"/>
              <w:rPr>
                <w:szCs w:val="22"/>
              </w:rPr>
            </w:pPr>
            <w:r w:rsidRPr="009863AA">
              <w:rPr>
                <w:szCs w:val="22"/>
              </w:rPr>
              <w:t>主控电源开关、紧急制动开关、USB接口、20W伺服电机、内置驱动、电源控制板、电池模块、控制器、伺服电机模块</w:t>
            </w:r>
          </w:p>
        </w:tc>
      </w:tr>
      <w:tr w:rsidR="00666C23" w14:paraId="3C836E1D"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105AF4" w14:textId="77777777" w:rsidR="00666C23" w:rsidRPr="009863AA" w:rsidRDefault="003E16B9">
            <w:pPr>
              <w:widowControl/>
              <w:spacing w:before="260" w:after="260"/>
              <w:jc w:val="left"/>
              <w:rPr>
                <w:szCs w:val="22"/>
              </w:rPr>
            </w:pPr>
            <w:r w:rsidRPr="009863AA">
              <w:rPr>
                <w:szCs w:val="22"/>
              </w:rPr>
              <w:t>移动装置</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7DF239"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C2354C" w14:textId="77777777" w:rsidR="00666C23" w:rsidRPr="009863AA" w:rsidRDefault="003E16B9">
            <w:pPr>
              <w:widowControl/>
              <w:spacing w:before="260" w:after="260"/>
              <w:jc w:val="left"/>
              <w:rPr>
                <w:szCs w:val="22"/>
              </w:rPr>
            </w:pPr>
            <w:r w:rsidRPr="009863AA">
              <w:rPr>
                <w:szCs w:val="22"/>
              </w:rPr>
              <w:t>三轮全向底盘、3个全向轮</w:t>
            </w:r>
          </w:p>
        </w:tc>
      </w:tr>
      <w:tr w:rsidR="00666C23" w14:paraId="1A77692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242FA5" w14:textId="77777777" w:rsidR="00666C23" w:rsidRPr="009863AA" w:rsidRDefault="003E16B9">
            <w:pPr>
              <w:widowControl/>
              <w:spacing w:before="260" w:after="260"/>
              <w:jc w:val="left"/>
              <w:rPr>
                <w:szCs w:val="22"/>
              </w:rPr>
            </w:pPr>
            <w:r w:rsidRPr="009863AA">
              <w:rPr>
                <w:szCs w:val="22"/>
              </w:rPr>
              <w:t>外挂</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44900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553FA6" w14:textId="77777777" w:rsidR="00666C23" w:rsidRPr="009863AA" w:rsidRDefault="003E16B9">
            <w:pPr>
              <w:widowControl/>
              <w:spacing w:before="260" w:after="260"/>
              <w:jc w:val="left"/>
              <w:rPr>
                <w:szCs w:val="22"/>
              </w:rPr>
            </w:pPr>
            <w:r w:rsidRPr="009863AA">
              <w:rPr>
                <w:szCs w:val="22"/>
              </w:rPr>
              <w:t>机载电脑锁定器、3个可伸缩支架、俯仰调节装置、键盘底托、电池坞、升级机械手爪</w:t>
            </w:r>
          </w:p>
        </w:tc>
      </w:tr>
      <w:tr w:rsidR="00666C23" w14:paraId="135082C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097FDD" w14:textId="77777777" w:rsidR="00666C23" w:rsidRPr="009863AA" w:rsidRDefault="003E16B9">
            <w:pPr>
              <w:widowControl/>
              <w:spacing w:before="260" w:after="260"/>
              <w:jc w:val="left"/>
              <w:rPr>
                <w:szCs w:val="22"/>
              </w:rPr>
            </w:pPr>
            <w:r w:rsidRPr="009863AA">
              <w:rPr>
                <w:szCs w:val="22"/>
              </w:rPr>
              <w:t>电池</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B2FCD"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E5C8AE" w14:textId="77777777" w:rsidR="00666C23" w:rsidRPr="009863AA" w:rsidRDefault="003E16B9">
            <w:pPr>
              <w:widowControl/>
              <w:spacing w:before="260" w:after="260"/>
              <w:jc w:val="left"/>
              <w:rPr>
                <w:szCs w:val="22"/>
              </w:rPr>
            </w:pPr>
            <w:r w:rsidRPr="009863AA">
              <w:rPr>
                <w:szCs w:val="22"/>
              </w:rPr>
              <w:t>24V3.5AH锂电池组</w:t>
            </w:r>
          </w:p>
        </w:tc>
      </w:tr>
    </w:tbl>
    <w:p w14:paraId="12B584F4" w14:textId="77777777" w:rsidR="00666C23" w:rsidRDefault="00666C23">
      <w:pPr>
        <w:pStyle w:val="ab"/>
      </w:pPr>
    </w:p>
    <w:p w14:paraId="58BA3FC2" w14:textId="77777777" w:rsidR="00666C23" w:rsidRDefault="003E16B9" w:rsidP="00245F48">
      <w:pPr>
        <w:pStyle w:val="ab"/>
        <w:ind w:firstLine="420"/>
      </w:pPr>
      <w:r>
        <w:t>软件运行环境：</w:t>
      </w:r>
    </w:p>
    <w:p w14:paraId="7C2CDB60" w14:textId="77777777" w:rsidR="00666C23" w:rsidRDefault="003E16B9">
      <w:pPr>
        <w:pStyle w:val="ab"/>
        <w:numPr>
          <w:ilvl w:val="0"/>
          <w:numId w:val="21"/>
        </w:numPr>
      </w:pPr>
      <w:r>
        <w:t>基本运行环境：</w:t>
      </w:r>
    </w:p>
    <w:p w14:paraId="5FE8F346" w14:textId="77777777" w:rsidR="00666C23" w:rsidRDefault="003E16B9">
      <w:pPr>
        <w:pStyle w:val="ab"/>
        <w:ind w:left="1090" w:firstLine="1431"/>
      </w:pPr>
      <w:r>
        <w:rPr>
          <w:b/>
        </w:rPr>
        <w:lastRenderedPageBreak/>
        <w:t>表7.1-2 基本运行环境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0C1C32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C9B8F2"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C8E0B4"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10320" w14:textId="77777777" w:rsidR="00666C23" w:rsidRPr="009863AA" w:rsidRDefault="003E16B9">
            <w:pPr>
              <w:widowControl/>
              <w:spacing w:before="260" w:after="260"/>
              <w:jc w:val="left"/>
              <w:rPr>
                <w:szCs w:val="22"/>
              </w:rPr>
            </w:pPr>
            <w:r w:rsidRPr="009863AA">
              <w:rPr>
                <w:szCs w:val="22"/>
              </w:rPr>
              <w:t>说明</w:t>
            </w:r>
          </w:p>
        </w:tc>
      </w:tr>
      <w:tr w:rsidR="00666C23" w14:paraId="319DECC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67C764"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593193"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CFC3F9" w14:textId="77777777" w:rsidR="00666C23" w:rsidRPr="009863AA" w:rsidRDefault="003E16B9">
            <w:pPr>
              <w:widowControl/>
              <w:spacing w:before="260" w:after="260"/>
              <w:jc w:val="left"/>
              <w:rPr>
                <w:szCs w:val="22"/>
              </w:rPr>
            </w:pPr>
            <w:r w:rsidRPr="009863AA">
              <w:rPr>
                <w:szCs w:val="22"/>
              </w:rPr>
              <w:t>ROS系统的运行基础环境</w:t>
            </w:r>
          </w:p>
        </w:tc>
      </w:tr>
      <w:tr w:rsidR="00666C23" w14:paraId="0C326EA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90F5B8" w14:textId="77777777" w:rsidR="00666C23" w:rsidRPr="009863AA" w:rsidRDefault="003E16B9">
            <w:pPr>
              <w:widowControl/>
              <w:spacing w:before="260" w:after="260"/>
              <w:jc w:val="left"/>
              <w:rPr>
                <w:szCs w:val="22"/>
              </w:rPr>
            </w:pPr>
            <w:r w:rsidRPr="009863AA">
              <w:rPr>
                <w:szCs w:val="22"/>
              </w:rPr>
              <w:t>ROS Kinetic</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2F578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3CCA86" w14:textId="77777777" w:rsidR="00666C23" w:rsidRPr="009863AA" w:rsidRDefault="003E16B9">
            <w:pPr>
              <w:widowControl/>
              <w:spacing w:before="260" w:after="260"/>
              <w:jc w:val="left"/>
              <w:rPr>
                <w:szCs w:val="22"/>
              </w:rPr>
            </w:pPr>
            <w:r w:rsidRPr="009863AA">
              <w:rPr>
                <w:szCs w:val="22"/>
              </w:rPr>
              <w:t>ROS系统，提供机器人应用软件的系统运行环境</w:t>
            </w:r>
          </w:p>
        </w:tc>
      </w:tr>
    </w:tbl>
    <w:p w14:paraId="05CB5C01" w14:textId="77777777" w:rsidR="00666C23" w:rsidRDefault="003E16B9">
      <w:pPr>
        <w:pStyle w:val="ab"/>
        <w:ind w:left="420"/>
      </w:pPr>
      <w:r>
        <w:tab/>
      </w:r>
      <w:r>
        <w:tab/>
      </w:r>
      <w:r>
        <w:tab/>
      </w:r>
      <w:r>
        <w:tab/>
      </w:r>
      <w:r>
        <w:tab/>
      </w:r>
    </w:p>
    <w:p w14:paraId="65953E58" w14:textId="77777777" w:rsidR="00666C23" w:rsidRDefault="003E16B9">
      <w:pPr>
        <w:pStyle w:val="ab"/>
        <w:numPr>
          <w:ilvl w:val="0"/>
          <w:numId w:val="21"/>
        </w:numPr>
      </w:pPr>
      <w:r>
        <w:t>应用运行环境：</w:t>
      </w:r>
    </w:p>
    <w:p w14:paraId="2985A7B6" w14:textId="77777777" w:rsidR="00666C23" w:rsidRDefault="003E16B9">
      <w:pPr>
        <w:pStyle w:val="ab"/>
        <w:ind w:left="2520"/>
      </w:pPr>
      <w:r>
        <w:rPr>
          <w:b/>
        </w:rPr>
        <w:t>表7.1-3 应用运行环境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F075E6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7FC09F"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0D3C86"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D7B353" w14:textId="77777777" w:rsidR="00666C23" w:rsidRPr="009863AA" w:rsidRDefault="003E16B9">
            <w:pPr>
              <w:widowControl/>
              <w:spacing w:before="260" w:after="260"/>
              <w:jc w:val="left"/>
              <w:rPr>
                <w:szCs w:val="22"/>
              </w:rPr>
            </w:pPr>
            <w:r w:rsidRPr="009863AA">
              <w:rPr>
                <w:szCs w:val="22"/>
              </w:rPr>
              <w:t>说明</w:t>
            </w:r>
          </w:p>
        </w:tc>
      </w:tr>
      <w:tr w:rsidR="00666C23" w14:paraId="281A37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BD7ACB" w14:textId="77777777" w:rsidR="00666C23" w:rsidRPr="009863AA" w:rsidRDefault="003E16B9">
            <w:pPr>
              <w:widowControl/>
              <w:spacing w:before="260" w:after="260"/>
              <w:jc w:val="left"/>
              <w:rPr>
                <w:szCs w:val="22"/>
              </w:rPr>
            </w:pPr>
            <w:r w:rsidRPr="009863AA">
              <w:rPr>
                <w:szCs w:val="22"/>
              </w:rPr>
              <w:t>URDF模型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1CB4B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4E54DC" w14:textId="77777777" w:rsidR="00666C23" w:rsidRPr="009863AA" w:rsidRDefault="003E16B9">
            <w:pPr>
              <w:widowControl/>
              <w:spacing w:before="260" w:after="260"/>
              <w:jc w:val="left"/>
              <w:rPr>
                <w:szCs w:val="22"/>
              </w:rPr>
            </w:pPr>
            <w:r w:rsidRPr="009863AA">
              <w:rPr>
                <w:szCs w:val="22"/>
              </w:rPr>
              <w:t>ROS系统直接加载</w:t>
            </w:r>
          </w:p>
        </w:tc>
      </w:tr>
      <w:tr w:rsidR="00666C23" w14:paraId="413DB1FA"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14069" w14:textId="77777777" w:rsidR="00666C23" w:rsidRPr="009863AA" w:rsidRDefault="003E16B9">
            <w:pPr>
              <w:widowControl/>
              <w:spacing w:before="260" w:after="260"/>
              <w:jc w:val="left"/>
              <w:rPr>
                <w:szCs w:val="22"/>
              </w:rPr>
            </w:pPr>
            <w:r w:rsidRPr="009863AA">
              <w:rPr>
                <w:szCs w:val="22"/>
              </w:rPr>
              <w:t>电机码盘里程计</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D0ACB2"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7E1D7A" w14:textId="77777777" w:rsidR="00666C23" w:rsidRPr="009863AA" w:rsidRDefault="003E16B9">
            <w:pPr>
              <w:widowControl/>
              <w:spacing w:before="260" w:after="260"/>
              <w:jc w:val="left"/>
              <w:rPr>
                <w:szCs w:val="22"/>
              </w:rPr>
            </w:pPr>
            <w:r w:rsidRPr="009863AA">
              <w:rPr>
                <w:szCs w:val="22"/>
              </w:rPr>
              <w:t>启智ROS装备了带编码器的直流伺服电机，直接接收计数从而推算机器人移动里程</w:t>
            </w:r>
          </w:p>
        </w:tc>
      </w:tr>
      <w:tr w:rsidR="00666C23" w14:paraId="605718BF"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E1A9CB" w14:textId="77777777" w:rsidR="00666C23" w:rsidRPr="009863AA" w:rsidRDefault="003E16B9">
            <w:pPr>
              <w:widowControl/>
              <w:spacing w:before="260" w:after="260"/>
              <w:jc w:val="left"/>
              <w:rPr>
                <w:szCs w:val="22"/>
              </w:rPr>
            </w:pPr>
            <w:r w:rsidRPr="009863AA">
              <w:rPr>
                <w:szCs w:val="22"/>
              </w:rPr>
              <w:t>IMU姿态传感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BD91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051DDA" w14:textId="77777777" w:rsidR="00666C23" w:rsidRPr="009863AA" w:rsidRDefault="003E16B9">
            <w:pPr>
              <w:widowControl/>
              <w:spacing w:before="260" w:after="260"/>
              <w:jc w:val="left"/>
              <w:rPr>
                <w:szCs w:val="22"/>
              </w:rPr>
            </w:pPr>
            <w:r w:rsidRPr="009863AA">
              <w:rPr>
                <w:szCs w:val="22"/>
              </w:rPr>
              <w:t>内置IMU单元实时获取机器人滚转、倾斜和朝向信息</w:t>
            </w:r>
          </w:p>
        </w:tc>
      </w:tr>
      <w:tr w:rsidR="00666C23" w14:paraId="261D514B"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5D4E9A" w14:textId="77777777" w:rsidR="00666C23" w:rsidRPr="009863AA" w:rsidRDefault="003E16B9">
            <w:pPr>
              <w:widowControl/>
              <w:spacing w:before="260" w:after="260"/>
              <w:jc w:val="left"/>
              <w:rPr>
                <w:szCs w:val="22"/>
              </w:rPr>
            </w:pPr>
            <w:r w:rsidRPr="009863AA">
              <w:rPr>
                <w:szCs w:val="22"/>
              </w:rPr>
              <w:t>三维立体视觉</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D1D0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702A8D" w14:textId="77777777" w:rsidR="00666C23" w:rsidRPr="009863AA" w:rsidRDefault="003E16B9">
            <w:pPr>
              <w:widowControl/>
              <w:spacing w:before="260" w:after="260"/>
              <w:jc w:val="left"/>
              <w:rPr>
                <w:szCs w:val="22"/>
              </w:rPr>
            </w:pPr>
            <w:r w:rsidRPr="009863AA">
              <w:rPr>
                <w:szCs w:val="22"/>
              </w:rPr>
              <w:t>利用TOF立体相机提供的数据进行三维模型重建</w:t>
            </w:r>
          </w:p>
        </w:tc>
      </w:tr>
      <w:tr w:rsidR="00666C23" w14:paraId="2CB40E9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C47DA4" w14:textId="77777777" w:rsidR="00666C23" w:rsidRPr="009863AA" w:rsidRDefault="003E16B9">
            <w:pPr>
              <w:widowControl/>
              <w:spacing w:before="260" w:after="260"/>
              <w:jc w:val="left"/>
              <w:rPr>
                <w:szCs w:val="22"/>
              </w:rPr>
            </w:pPr>
            <w:r w:rsidRPr="009863AA">
              <w:rPr>
                <w:szCs w:val="22"/>
              </w:rPr>
              <w:t>SLAM环境建图</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4DCC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66ED8C" w14:textId="77777777" w:rsidR="00666C23" w:rsidRPr="009863AA" w:rsidRDefault="003E16B9">
            <w:pPr>
              <w:widowControl/>
              <w:spacing w:before="260" w:after="260"/>
              <w:jc w:val="left"/>
              <w:rPr>
                <w:szCs w:val="22"/>
              </w:rPr>
            </w:pPr>
            <w:r w:rsidRPr="009863AA">
              <w:rPr>
                <w:szCs w:val="22"/>
              </w:rPr>
              <w:t>利用激光雷达提供的数据创建环境地图</w:t>
            </w:r>
          </w:p>
        </w:tc>
      </w:tr>
      <w:tr w:rsidR="00666C23" w14:paraId="398DB5D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A0A4EE" w14:textId="77777777" w:rsidR="00666C23" w:rsidRPr="009863AA" w:rsidRDefault="003E16B9">
            <w:pPr>
              <w:widowControl/>
              <w:spacing w:before="260" w:after="260"/>
              <w:jc w:val="left"/>
              <w:rPr>
                <w:szCs w:val="22"/>
              </w:rPr>
            </w:pPr>
            <w:r w:rsidRPr="009863AA">
              <w:rPr>
                <w:szCs w:val="22"/>
              </w:rPr>
              <w:t>自主定位导航</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E3EB6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B411C" w14:textId="77777777" w:rsidR="00666C23" w:rsidRPr="009863AA" w:rsidRDefault="003E16B9">
            <w:pPr>
              <w:widowControl/>
              <w:spacing w:before="260" w:after="260"/>
              <w:jc w:val="left"/>
              <w:rPr>
                <w:szCs w:val="22"/>
              </w:rPr>
            </w:pPr>
            <w:r w:rsidRPr="009863AA">
              <w:rPr>
                <w:szCs w:val="22"/>
              </w:rPr>
              <w:t>激光雷达与里程计数数据结合进行自主导航</w:t>
            </w:r>
          </w:p>
        </w:tc>
      </w:tr>
      <w:tr w:rsidR="00666C23" w14:paraId="734B5B5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8533A7" w14:textId="77777777" w:rsidR="00666C23" w:rsidRPr="009863AA" w:rsidRDefault="003E16B9">
            <w:pPr>
              <w:widowControl/>
              <w:spacing w:before="260" w:after="260"/>
              <w:jc w:val="left"/>
              <w:rPr>
                <w:szCs w:val="22"/>
              </w:rPr>
            </w:pPr>
            <w:r w:rsidRPr="009863AA">
              <w:rPr>
                <w:szCs w:val="22"/>
              </w:rPr>
              <w:lastRenderedPageBreak/>
              <w:t>动态目标跟随</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1B328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6E7355" w14:textId="77777777" w:rsidR="00666C23" w:rsidRPr="009863AA" w:rsidRDefault="003E16B9">
            <w:pPr>
              <w:widowControl/>
              <w:spacing w:before="260" w:after="260"/>
              <w:jc w:val="left"/>
              <w:rPr>
                <w:szCs w:val="22"/>
              </w:rPr>
            </w:pPr>
            <w:r w:rsidRPr="009863AA">
              <w:rPr>
                <w:szCs w:val="22"/>
              </w:rPr>
              <w:t>锁定目标尾随移动</w:t>
            </w:r>
          </w:p>
        </w:tc>
      </w:tr>
      <w:tr w:rsidR="00666C23" w14:paraId="6F02C1E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B31A8" w14:textId="77777777" w:rsidR="00666C23" w:rsidRPr="009863AA" w:rsidRDefault="003E16B9">
            <w:pPr>
              <w:widowControl/>
              <w:spacing w:before="260" w:after="260"/>
              <w:jc w:val="left"/>
              <w:rPr>
                <w:szCs w:val="22"/>
              </w:rPr>
            </w:pPr>
            <w:r w:rsidRPr="009863AA">
              <w:rPr>
                <w:szCs w:val="22"/>
              </w:rPr>
              <w:t>物品检测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ACBDF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018972" w14:textId="77777777" w:rsidR="00666C23" w:rsidRPr="009863AA" w:rsidRDefault="003E16B9">
            <w:pPr>
              <w:widowControl/>
              <w:spacing w:before="260" w:after="260"/>
              <w:jc w:val="left"/>
              <w:rPr>
                <w:szCs w:val="22"/>
              </w:rPr>
            </w:pPr>
            <w:r w:rsidRPr="009863AA">
              <w:rPr>
                <w:szCs w:val="22"/>
              </w:rPr>
              <w:t>通过立体相机检测三维空间物品</w:t>
            </w:r>
          </w:p>
        </w:tc>
      </w:tr>
      <w:tr w:rsidR="00666C23" w14:paraId="409B760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D51BD2" w14:textId="77777777" w:rsidR="00666C23" w:rsidRPr="009863AA" w:rsidRDefault="003E16B9">
            <w:pPr>
              <w:widowControl/>
              <w:spacing w:before="260" w:after="260"/>
              <w:jc w:val="left"/>
              <w:rPr>
                <w:szCs w:val="22"/>
              </w:rPr>
            </w:pPr>
            <w:r w:rsidRPr="009863AA">
              <w:rPr>
                <w:szCs w:val="22"/>
              </w:rPr>
              <w:t>人脸检测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938F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AD78A" w14:textId="77777777" w:rsidR="00666C23" w:rsidRPr="009863AA" w:rsidRDefault="003E16B9">
            <w:pPr>
              <w:widowControl/>
              <w:spacing w:before="260" w:after="260"/>
              <w:jc w:val="left"/>
              <w:rPr>
                <w:szCs w:val="22"/>
              </w:rPr>
            </w:pPr>
            <w:r w:rsidRPr="009863AA">
              <w:rPr>
                <w:szCs w:val="22"/>
              </w:rPr>
              <w:t>借助高分辨率相机进行人脸检测</w:t>
            </w:r>
          </w:p>
        </w:tc>
      </w:tr>
      <w:tr w:rsidR="00666C23" w14:paraId="670EC21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0B49BB" w14:textId="77777777" w:rsidR="00666C23" w:rsidRPr="009863AA" w:rsidRDefault="003E16B9">
            <w:pPr>
              <w:widowControl/>
              <w:spacing w:before="260" w:after="260"/>
              <w:jc w:val="left"/>
              <w:rPr>
                <w:szCs w:val="22"/>
              </w:rPr>
            </w:pPr>
            <w:r w:rsidRPr="009863AA">
              <w:rPr>
                <w:szCs w:val="22"/>
              </w:rPr>
              <w:t>传感器融合</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183FF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B7119" w14:textId="77777777" w:rsidR="00666C23" w:rsidRPr="009863AA" w:rsidRDefault="003E16B9">
            <w:pPr>
              <w:widowControl/>
              <w:spacing w:before="260" w:after="260"/>
              <w:jc w:val="left"/>
              <w:rPr>
                <w:szCs w:val="22"/>
              </w:rPr>
            </w:pPr>
            <w:r w:rsidRPr="009863AA">
              <w:rPr>
                <w:szCs w:val="22"/>
              </w:rPr>
              <w:t>将立体三维点云和二维地图进行融合</w:t>
            </w:r>
          </w:p>
        </w:tc>
      </w:tr>
      <w:tr w:rsidR="00666C23" w14:paraId="3B145B6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38EFDB" w14:textId="77777777" w:rsidR="00666C23" w:rsidRPr="009863AA" w:rsidRDefault="003E16B9">
            <w:pPr>
              <w:widowControl/>
              <w:spacing w:before="260" w:after="260"/>
              <w:jc w:val="left"/>
              <w:rPr>
                <w:szCs w:val="22"/>
              </w:rPr>
            </w:pPr>
            <w:r w:rsidRPr="009863AA">
              <w:rPr>
                <w:szCs w:val="22"/>
              </w:rPr>
              <w:t>语音识别</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5675E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F70F57" w14:textId="77777777" w:rsidR="00666C23" w:rsidRPr="009863AA" w:rsidRDefault="003E16B9">
            <w:pPr>
              <w:widowControl/>
              <w:spacing w:before="260" w:after="260"/>
              <w:jc w:val="left"/>
              <w:rPr>
                <w:szCs w:val="22"/>
              </w:rPr>
            </w:pPr>
            <w:r w:rsidRPr="009863AA">
              <w:rPr>
                <w:szCs w:val="22"/>
              </w:rPr>
              <w:t>借助语音引擎进行识别并提供语音合成定制</w:t>
            </w:r>
          </w:p>
        </w:tc>
      </w:tr>
      <w:tr w:rsidR="00666C23" w14:paraId="776E46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02DC8E" w14:textId="77777777" w:rsidR="00666C23" w:rsidRPr="009863AA" w:rsidRDefault="003E16B9">
            <w:pPr>
              <w:widowControl/>
              <w:spacing w:before="260" w:after="260"/>
              <w:jc w:val="left"/>
              <w:rPr>
                <w:szCs w:val="22"/>
              </w:rPr>
            </w:pPr>
            <w:r w:rsidRPr="009863AA">
              <w:rPr>
                <w:szCs w:val="22"/>
              </w:rPr>
              <w:t>物品抓取</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3E32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BEA935" w14:textId="77777777" w:rsidR="00666C23" w:rsidRPr="009863AA" w:rsidRDefault="003E16B9">
            <w:pPr>
              <w:widowControl/>
              <w:spacing w:before="260" w:after="260"/>
              <w:jc w:val="left"/>
              <w:rPr>
                <w:szCs w:val="22"/>
              </w:rPr>
            </w:pPr>
            <w:r w:rsidRPr="009863AA">
              <w:rPr>
                <w:szCs w:val="22"/>
              </w:rPr>
              <w:t>驱动抓取装置抓取物品</w:t>
            </w:r>
          </w:p>
        </w:tc>
      </w:tr>
    </w:tbl>
    <w:p w14:paraId="5C84F45E" w14:textId="77777777" w:rsidR="00666C23" w:rsidRDefault="003E16B9">
      <w:pPr>
        <w:pStyle w:val="ab"/>
      </w:pPr>
      <w:r>
        <w:tab/>
      </w:r>
      <w:r>
        <w:tab/>
      </w:r>
      <w:r>
        <w:tab/>
      </w:r>
      <w:r>
        <w:tab/>
      </w:r>
      <w:r>
        <w:tab/>
      </w:r>
      <w:r>
        <w:tab/>
      </w:r>
    </w:p>
    <w:p w14:paraId="739FA392" w14:textId="77777777" w:rsidR="00666C23" w:rsidRDefault="003E16B9">
      <w:pPr>
        <w:pStyle w:val="20"/>
        <w:numPr>
          <w:ilvl w:val="1"/>
          <w:numId w:val="1"/>
        </w:numPr>
        <w:spacing w:before="720"/>
      </w:pPr>
      <w:r>
        <w:t>软件环境</w:t>
      </w:r>
    </w:p>
    <w:p w14:paraId="4E5307AF" w14:textId="77777777" w:rsidR="00666C23" w:rsidRDefault="003E16B9">
      <w:pPr>
        <w:pStyle w:val="ab"/>
        <w:ind w:firstLine="420"/>
      </w:pPr>
      <w:r>
        <w:t>硬件开发环境：</w:t>
      </w:r>
    </w:p>
    <w:p w14:paraId="625A90ED" w14:textId="77777777" w:rsidR="00666C23" w:rsidRDefault="003E16B9">
      <w:pPr>
        <w:pStyle w:val="ab"/>
        <w:ind w:firstLine="420"/>
      </w:pPr>
      <w:r>
        <w:tab/>
      </w:r>
      <w:r>
        <w:tab/>
      </w:r>
      <w:r>
        <w:tab/>
      </w:r>
      <w:r>
        <w:tab/>
      </w:r>
      <w:r>
        <w:tab/>
      </w:r>
      <w:r>
        <w:rPr>
          <w:b/>
        </w:rPr>
        <w:t>表7.2-1 硬件开发环境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2B34DAD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76B175"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82BBC8"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6ABF2C" w14:textId="77777777" w:rsidR="00666C23" w:rsidRPr="009863AA" w:rsidRDefault="003E16B9">
            <w:pPr>
              <w:widowControl/>
              <w:spacing w:before="260" w:after="260"/>
              <w:jc w:val="left"/>
              <w:rPr>
                <w:szCs w:val="22"/>
              </w:rPr>
            </w:pPr>
            <w:r w:rsidRPr="009863AA">
              <w:rPr>
                <w:szCs w:val="22"/>
              </w:rPr>
              <w:t>参数</w:t>
            </w:r>
          </w:p>
        </w:tc>
      </w:tr>
      <w:tr w:rsidR="00666C23" w14:paraId="063A417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BB69FB" w14:textId="77777777" w:rsidR="00666C23" w:rsidRPr="009863AA" w:rsidRDefault="003E16B9">
            <w:pPr>
              <w:widowControl/>
              <w:spacing w:before="260" w:after="260"/>
              <w:jc w:val="left"/>
              <w:rPr>
                <w:szCs w:val="22"/>
              </w:rPr>
            </w:pPr>
            <w:r w:rsidRPr="009863AA">
              <w:rPr>
                <w:szCs w:val="22"/>
              </w:rPr>
              <w:t>处理器CPU</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D84C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C4BF1" w14:textId="77777777" w:rsidR="00666C23" w:rsidRPr="009863AA" w:rsidRDefault="003E16B9">
            <w:pPr>
              <w:widowControl/>
              <w:spacing w:before="260" w:after="260"/>
              <w:jc w:val="left"/>
              <w:rPr>
                <w:szCs w:val="22"/>
              </w:rPr>
            </w:pPr>
            <w:r w:rsidRPr="009863AA">
              <w:rPr>
                <w:szCs w:val="22"/>
              </w:rPr>
              <w:t>双核、四核CPU，能够流畅运行Linux Ubuntu即可</w:t>
            </w:r>
          </w:p>
        </w:tc>
      </w:tr>
      <w:tr w:rsidR="00666C23" w14:paraId="553974F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EED8DD" w14:textId="77777777" w:rsidR="00666C23" w:rsidRPr="009863AA" w:rsidRDefault="003E16B9">
            <w:pPr>
              <w:widowControl/>
              <w:spacing w:before="260" w:after="260"/>
              <w:jc w:val="left"/>
              <w:rPr>
                <w:szCs w:val="22"/>
              </w:rPr>
            </w:pPr>
            <w:r w:rsidRPr="009863AA">
              <w:rPr>
                <w:szCs w:val="22"/>
              </w:rPr>
              <w:t>内存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024D3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58C990" w14:textId="77777777" w:rsidR="00666C23" w:rsidRPr="009863AA" w:rsidRDefault="003E16B9">
            <w:pPr>
              <w:widowControl/>
              <w:spacing w:before="260" w:after="260"/>
              <w:jc w:val="left"/>
              <w:rPr>
                <w:szCs w:val="22"/>
              </w:rPr>
            </w:pPr>
            <w:r w:rsidRPr="009863AA">
              <w:rPr>
                <w:szCs w:val="22"/>
              </w:rPr>
              <w:t xml:space="preserve">8GByte以上 </w:t>
            </w:r>
          </w:p>
        </w:tc>
      </w:tr>
      <w:tr w:rsidR="00666C23" w14:paraId="1104336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486DBD" w14:textId="77777777" w:rsidR="00666C23" w:rsidRPr="009863AA" w:rsidRDefault="003E16B9">
            <w:pPr>
              <w:widowControl/>
              <w:spacing w:before="260" w:after="260"/>
              <w:jc w:val="left"/>
              <w:rPr>
                <w:szCs w:val="22"/>
              </w:rPr>
            </w:pPr>
            <w:r w:rsidRPr="009863AA">
              <w:rPr>
                <w:szCs w:val="22"/>
              </w:rPr>
              <w:t>硬盘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A6AED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F783A" w14:textId="77777777" w:rsidR="00666C23" w:rsidRPr="009863AA" w:rsidRDefault="003E16B9">
            <w:pPr>
              <w:widowControl/>
              <w:spacing w:before="260" w:after="260"/>
              <w:jc w:val="left"/>
              <w:rPr>
                <w:szCs w:val="22"/>
              </w:rPr>
            </w:pPr>
            <w:r w:rsidRPr="009863AA">
              <w:rPr>
                <w:szCs w:val="22"/>
              </w:rPr>
              <w:t>100GByte以上，足以容纳Linux系统、ROS系统、IDE及相关开发库文件。</w:t>
            </w:r>
          </w:p>
        </w:tc>
      </w:tr>
    </w:tbl>
    <w:p w14:paraId="693479F0" w14:textId="77777777" w:rsidR="00666C23" w:rsidRDefault="00666C23">
      <w:pPr>
        <w:pStyle w:val="ab"/>
      </w:pPr>
    </w:p>
    <w:p w14:paraId="1D36DAA2" w14:textId="77777777" w:rsidR="00666C23" w:rsidRDefault="003E16B9">
      <w:pPr>
        <w:pStyle w:val="ab"/>
        <w:ind w:firstLine="420"/>
      </w:pPr>
      <w:r>
        <w:lastRenderedPageBreak/>
        <w:t>软件开发环境：</w:t>
      </w:r>
    </w:p>
    <w:p w14:paraId="5C6E48A6" w14:textId="77777777" w:rsidR="00666C23" w:rsidRDefault="003E16B9">
      <w:pPr>
        <w:pStyle w:val="ab"/>
        <w:ind w:firstLine="420"/>
      </w:pPr>
      <w:r>
        <w:tab/>
      </w:r>
      <w:r>
        <w:tab/>
      </w:r>
      <w:r>
        <w:tab/>
      </w:r>
      <w:r>
        <w:tab/>
      </w:r>
      <w:r>
        <w:tab/>
      </w:r>
      <w:r>
        <w:rPr>
          <w:b/>
        </w:rPr>
        <w:t>表7.2-2 软件开发环境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81A4CC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E5F34E"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3B97F"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025E4" w14:textId="77777777" w:rsidR="00666C23" w:rsidRPr="009863AA" w:rsidRDefault="003E16B9">
            <w:pPr>
              <w:widowControl/>
              <w:spacing w:before="260" w:after="260"/>
              <w:jc w:val="left"/>
              <w:rPr>
                <w:szCs w:val="22"/>
              </w:rPr>
            </w:pPr>
            <w:r w:rsidRPr="009863AA">
              <w:rPr>
                <w:szCs w:val="22"/>
              </w:rPr>
              <w:t>说明</w:t>
            </w:r>
          </w:p>
        </w:tc>
      </w:tr>
      <w:tr w:rsidR="00666C23" w14:paraId="131AD4F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FF7968"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E156D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CD113A" w14:textId="77777777" w:rsidR="00666C23" w:rsidRPr="009863AA" w:rsidRDefault="003E16B9">
            <w:pPr>
              <w:widowControl/>
              <w:spacing w:before="260" w:after="260"/>
              <w:jc w:val="left"/>
              <w:rPr>
                <w:szCs w:val="22"/>
              </w:rPr>
            </w:pPr>
            <w:r w:rsidRPr="009863AA">
              <w:rPr>
                <w:szCs w:val="22"/>
              </w:rPr>
              <w:t>ROS系统和相关运行库的基础环境，在开发和测试时均需使用</w:t>
            </w:r>
          </w:p>
        </w:tc>
      </w:tr>
      <w:tr w:rsidR="00666C23" w14:paraId="4E899E1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698524" w14:textId="77777777" w:rsidR="00666C23" w:rsidRPr="009863AA" w:rsidRDefault="003E16B9">
            <w:pPr>
              <w:widowControl/>
              <w:spacing w:before="260" w:after="260"/>
              <w:jc w:val="left"/>
              <w:rPr>
                <w:szCs w:val="22"/>
              </w:rPr>
            </w:pPr>
            <w:r w:rsidRPr="009863AA">
              <w:rPr>
                <w:szCs w:val="22"/>
              </w:rPr>
              <w:t>ROS系统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25756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1569D4" w14:textId="77777777" w:rsidR="00666C23" w:rsidRPr="009863AA" w:rsidRDefault="003E16B9">
            <w:pPr>
              <w:widowControl/>
              <w:spacing w:before="260" w:after="260"/>
              <w:jc w:val="left"/>
              <w:rPr>
                <w:szCs w:val="22"/>
              </w:rPr>
            </w:pPr>
            <w:r w:rsidRPr="009863AA">
              <w:rPr>
                <w:szCs w:val="22"/>
              </w:rPr>
              <w:t>开发机器人应用依赖的基本库。</w:t>
            </w:r>
          </w:p>
        </w:tc>
      </w:tr>
      <w:tr w:rsidR="00666C23" w14:paraId="10D24F8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BB6A" w14:textId="77777777" w:rsidR="00666C23" w:rsidRPr="009863AA" w:rsidRDefault="003E16B9">
            <w:pPr>
              <w:widowControl/>
              <w:spacing w:before="260" w:after="260"/>
              <w:jc w:val="left"/>
              <w:rPr>
                <w:szCs w:val="22"/>
              </w:rPr>
            </w:pPr>
            <w:r w:rsidRPr="009863AA">
              <w:rPr>
                <w:szCs w:val="22"/>
              </w:rPr>
              <w:t>VS Code</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5C89E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2440AF" w14:textId="77777777" w:rsidR="00666C23" w:rsidRPr="009863AA" w:rsidRDefault="003E16B9">
            <w:pPr>
              <w:widowControl/>
              <w:spacing w:before="260" w:after="260"/>
              <w:jc w:val="left"/>
              <w:rPr>
                <w:szCs w:val="22"/>
              </w:rPr>
            </w:pPr>
            <w:r w:rsidRPr="009863AA">
              <w:rPr>
                <w:szCs w:val="22"/>
              </w:rPr>
              <w:t>软件开发时使用的Editor/IDE。</w:t>
            </w:r>
          </w:p>
        </w:tc>
      </w:tr>
    </w:tbl>
    <w:p w14:paraId="6F4178E8" w14:textId="77777777" w:rsidR="00666C23" w:rsidRDefault="003E16B9">
      <w:pPr>
        <w:pStyle w:val="ab"/>
      </w:pPr>
      <w:r>
        <w:tab/>
      </w:r>
      <w:r>
        <w:tab/>
      </w:r>
      <w:r>
        <w:tab/>
      </w:r>
      <w:r>
        <w:tab/>
      </w:r>
      <w:r>
        <w:tab/>
      </w:r>
      <w:r>
        <w:tab/>
      </w:r>
    </w:p>
    <w:p w14:paraId="3DC84315" w14:textId="77777777" w:rsidR="00666C23" w:rsidRDefault="003E16B9">
      <w:pPr>
        <w:pStyle w:val="12"/>
        <w:numPr>
          <w:ilvl w:val="0"/>
          <w:numId w:val="1"/>
        </w:numPr>
        <w:spacing w:before="720"/>
      </w:pPr>
      <w:r>
        <w:rPr>
          <w:sz w:val="28"/>
          <w:szCs w:val="28"/>
        </w:rPr>
        <w:t>需求可追踪性说明</w:t>
      </w:r>
    </w:p>
    <w:p w14:paraId="46C25E8F" w14:textId="77777777" w:rsidR="00666C23" w:rsidRDefault="003E16B9">
      <w:pPr>
        <w:pStyle w:val="20"/>
        <w:spacing w:before="720"/>
      </w:pPr>
      <w:r>
        <w:t>8.1 功能需求说明</w:t>
      </w:r>
    </w:p>
    <w:p w14:paraId="29B27D4D" w14:textId="77777777" w:rsidR="00666C23" w:rsidRDefault="003E16B9">
      <w:pPr>
        <w:pStyle w:val="ab"/>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14:paraId="3F7DB549" w14:textId="0F4B6936" w:rsidR="00666C23" w:rsidRDefault="003E16B9">
      <w:pPr>
        <w:pStyle w:val="ab"/>
      </w:pPr>
      <w:r>
        <w:t>SRS功能需求与SDD模块的对应关系如下表所示：</w:t>
      </w:r>
    </w:p>
    <w:p w14:paraId="5B0FFC01" w14:textId="4ABA3576" w:rsidR="00A85093" w:rsidRPr="00A85093" w:rsidRDefault="00A85093" w:rsidP="00A85093">
      <w:pPr>
        <w:pStyle w:val="ab"/>
        <w:jc w:val="center"/>
        <w:rPr>
          <w:rFonts w:hint="eastAsia"/>
        </w:rPr>
      </w:pPr>
      <w:r>
        <w:rPr>
          <w:b/>
        </w:rPr>
        <w:t>表8.1-1 SRS</w:t>
      </w:r>
      <w:r>
        <w:rPr>
          <w:rFonts w:hint="eastAsia"/>
          <w:b/>
        </w:rPr>
        <w:t>需求用例</w:t>
      </w:r>
      <w:r>
        <w:rPr>
          <w:b/>
        </w:rPr>
        <w:t>与</w:t>
      </w:r>
      <w:r>
        <w:rPr>
          <w:rFonts w:hint="eastAsia"/>
          <w:b/>
        </w:rPr>
        <w:t>功能需求对应关系</w:t>
      </w:r>
    </w:p>
    <w:tbl>
      <w:tblPr>
        <w:tblW w:w="836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843"/>
        <w:gridCol w:w="3313"/>
        <w:gridCol w:w="3208"/>
      </w:tblGrid>
      <w:tr w:rsidR="00A85093" w14:paraId="515A4158"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0C635" w14:textId="77777777" w:rsidR="00A85093" w:rsidRPr="009863AA" w:rsidRDefault="00A85093" w:rsidP="00185808">
            <w:pPr>
              <w:widowControl/>
              <w:spacing w:before="260" w:after="260"/>
              <w:jc w:val="left"/>
              <w:rPr>
                <w:rFonts w:hint="eastAsia"/>
                <w:szCs w:val="22"/>
              </w:rPr>
            </w:pPr>
            <w:r>
              <w:rPr>
                <w:rFonts w:hint="eastAsia"/>
              </w:rPr>
              <w:t>SRS需求用例</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40D830" w14:textId="77777777" w:rsidR="00A85093" w:rsidRPr="009863AA" w:rsidRDefault="00A85093" w:rsidP="00185808">
            <w:pPr>
              <w:widowControl/>
              <w:spacing w:before="260" w:after="260"/>
              <w:jc w:val="left"/>
              <w:rPr>
                <w:szCs w:val="22"/>
              </w:rPr>
            </w:pPr>
            <w:r>
              <w:rPr>
                <w:rFonts w:hint="eastAsia"/>
              </w:rPr>
              <w:t>用例</w:t>
            </w:r>
            <w:r w:rsidRPr="009863AA">
              <w:rPr>
                <w:szCs w:val="22"/>
              </w:rPr>
              <w:t>描述</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289B8" w14:textId="77777777" w:rsidR="00A85093" w:rsidRPr="009863AA" w:rsidRDefault="00A85093" w:rsidP="00185808">
            <w:pPr>
              <w:widowControl/>
              <w:spacing w:before="260" w:after="260"/>
              <w:jc w:val="left"/>
              <w:rPr>
                <w:szCs w:val="22"/>
              </w:rPr>
            </w:pPr>
            <w:r w:rsidRPr="009863AA">
              <w:rPr>
                <w:szCs w:val="22"/>
              </w:rPr>
              <w:t>SDD对应模块</w:t>
            </w:r>
          </w:p>
        </w:tc>
      </w:tr>
      <w:tr w:rsidR="00A85093" w14:paraId="33A41BB1"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899D38" w14:textId="77777777" w:rsidR="00A85093" w:rsidRPr="009863AA" w:rsidRDefault="00A85093" w:rsidP="00185808">
            <w:pPr>
              <w:widowControl/>
              <w:spacing w:before="260" w:after="260"/>
              <w:jc w:val="left"/>
            </w:pPr>
            <w:r>
              <w:rPr>
                <w:rFonts w:hint="eastAsia"/>
              </w:rPr>
              <w:t>2.1宾客引领</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61356D" w14:textId="77777777" w:rsidR="00A85093" w:rsidRPr="009863AA" w:rsidRDefault="00A85093" w:rsidP="00185808">
            <w:pPr>
              <w:widowControl/>
              <w:spacing w:before="260" w:after="260"/>
              <w:jc w:val="left"/>
            </w:pPr>
            <w:r>
              <w:rPr>
                <w:rFonts w:hint="eastAsia"/>
              </w:rPr>
              <w:t>宾客底达酒店完成入住手续后由</w:t>
            </w:r>
            <w:r>
              <w:rPr>
                <w:rFonts w:hint="eastAsia"/>
              </w:rPr>
              <w:lastRenderedPageBreak/>
              <w:t>机器人引领宾客到达房间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4B6666" w14:textId="77777777" w:rsidR="00A85093" w:rsidRPr="009863AA" w:rsidRDefault="00A85093" w:rsidP="00185808">
            <w:pPr>
              <w:widowControl/>
              <w:spacing w:before="260" w:after="260"/>
              <w:jc w:val="left"/>
            </w:pPr>
            <w:r>
              <w:rPr>
                <w:rFonts w:hint="eastAsia"/>
              </w:rPr>
              <w:lastRenderedPageBreak/>
              <w:t>巡航功能</w:t>
            </w:r>
          </w:p>
        </w:tc>
      </w:tr>
      <w:tr w:rsidR="00A85093" w14:paraId="0C5E473C"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C71777" w14:textId="77777777" w:rsidR="00A85093" w:rsidRDefault="00A85093" w:rsidP="00185808">
            <w:pPr>
              <w:widowControl/>
              <w:spacing w:before="260" w:after="260"/>
              <w:jc w:val="left"/>
              <w:rPr>
                <w:rFonts w:hint="eastAsia"/>
              </w:rPr>
            </w:pPr>
            <w:r>
              <w:rPr>
                <w:rFonts w:hint="eastAsia"/>
              </w:rPr>
              <w:t>2.2巡查</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BF29E" w14:textId="77777777" w:rsidR="00A85093" w:rsidRDefault="00A85093" w:rsidP="00185808">
            <w:pPr>
              <w:widowControl/>
              <w:spacing w:before="260" w:after="260"/>
              <w:jc w:val="left"/>
              <w:rPr>
                <w:rFonts w:hint="eastAsia"/>
              </w:rPr>
            </w:pPr>
            <w:r w:rsidRPr="0033083B">
              <w:rPr>
                <w:rFonts w:hint="eastAsia"/>
              </w:rPr>
              <w:t>酒店管理者无需亲自走动即可查看酒店公共空间各角落情况</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F76EB2" w14:textId="77777777" w:rsidR="00A85093" w:rsidRDefault="00A85093" w:rsidP="00185808">
            <w:pPr>
              <w:widowControl/>
              <w:spacing w:before="260" w:after="260"/>
              <w:jc w:val="left"/>
              <w:rPr>
                <w:rFonts w:hint="eastAsia"/>
              </w:rPr>
            </w:pPr>
            <w:r>
              <w:rPr>
                <w:rFonts w:hint="eastAsia"/>
              </w:rPr>
              <w:t>巡航功能</w:t>
            </w:r>
          </w:p>
        </w:tc>
      </w:tr>
      <w:tr w:rsidR="00A85093" w14:paraId="6E223EF3"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DF6E7E" w14:textId="77777777" w:rsidR="00A85093" w:rsidRDefault="00A85093" w:rsidP="00185808">
            <w:pPr>
              <w:widowControl/>
              <w:spacing w:before="260" w:after="260"/>
              <w:jc w:val="left"/>
              <w:rPr>
                <w:rFonts w:hint="eastAsia"/>
              </w:rPr>
            </w:pPr>
            <w:r>
              <w:rPr>
                <w:rFonts w:hint="eastAsia"/>
              </w:rPr>
              <w:t>2.3房间送物（酒店管理者送物）</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9E89E3" w14:textId="77777777" w:rsidR="00A85093" w:rsidRPr="0033083B" w:rsidRDefault="00A85093" w:rsidP="00185808">
            <w:pPr>
              <w:widowControl/>
              <w:spacing w:before="260" w:after="260"/>
              <w:jc w:val="left"/>
              <w:rPr>
                <w:rFonts w:hint="eastAsia"/>
              </w:rPr>
            </w:pPr>
            <w:r w:rsidRPr="0033083B">
              <w:rPr>
                <w:rFonts w:hint="eastAsia"/>
              </w:rPr>
              <w:t>客户点餐或第三方外卖送达前台，</w:t>
            </w:r>
            <w:r>
              <w:rPr>
                <w:rFonts w:hint="eastAsia"/>
              </w:rPr>
              <w:t>酒店管理者接受物品并使用机器人</w:t>
            </w:r>
            <w:r w:rsidRPr="0033083B">
              <w:rPr>
                <w:rFonts w:hint="eastAsia"/>
              </w:rPr>
              <w:t>无接触送至客户房间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CCE46" w14:textId="77777777" w:rsidR="00A85093" w:rsidRDefault="00A85093" w:rsidP="00185808">
            <w:pPr>
              <w:widowControl/>
              <w:spacing w:before="260" w:after="260"/>
              <w:jc w:val="left"/>
              <w:rPr>
                <w:rFonts w:hint="eastAsia"/>
              </w:rPr>
            </w:pPr>
            <w:r>
              <w:rPr>
                <w:rFonts w:hint="eastAsia"/>
              </w:rPr>
              <w:t>巡航功能</w:t>
            </w:r>
          </w:p>
        </w:tc>
      </w:tr>
      <w:tr w:rsidR="00A85093" w14:paraId="7B02D835"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D5E338" w14:textId="77777777" w:rsidR="00A85093" w:rsidRDefault="00A85093" w:rsidP="00185808">
            <w:pPr>
              <w:widowControl/>
              <w:spacing w:before="260" w:after="260"/>
              <w:jc w:val="left"/>
              <w:rPr>
                <w:rFonts w:hint="eastAsia"/>
              </w:rPr>
            </w:pPr>
            <w:r>
              <w:rPr>
                <w:rFonts w:hint="eastAsia"/>
              </w:rPr>
              <w:t>2.4房间送物（客户自主订物）</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7AA765" w14:textId="77777777" w:rsidR="00A85093" w:rsidRPr="0033083B" w:rsidRDefault="00A85093" w:rsidP="00185808">
            <w:pPr>
              <w:widowControl/>
              <w:spacing w:before="260" w:after="260"/>
              <w:jc w:val="left"/>
              <w:rPr>
                <w:rFonts w:hint="eastAsia"/>
              </w:rPr>
            </w:pPr>
            <w:r w:rsidRPr="0033083B">
              <w:rPr>
                <w:rFonts w:hint="eastAsia"/>
              </w:rPr>
              <w:t>客户需要酒店提供毛巾、饮用水等物品，</w:t>
            </w:r>
            <w:r>
              <w:rPr>
                <w:rFonts w:hint="eastAsia"/>
              </w:rPr>
              <w:t>机器人自动运行至储物间，</w:t>
            </w:r>
            <w:r w:rsidRPr="0033083B">
              <w:rPr>
                <w:rFonts w:hint="eastAsia"/>
              </w:rPr>
              <w:t>无接触送至房间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4B58B" w14:textId="77777777" w:rsidR="00A85093" w:rsidRDefault="00A85093" w:rsidP="00185808">
            <w:pPr>
              <w:widowControl/>
              <w:spacing w:before="260" w:after="260"/>
              <w:jc w:val="left"/>
            </w:pPr>
            <w:r>
              <w:rPr>
                <w:rFonts w:hint="eastAsia"/>
              </w:rPr>
              <w:t>巡航功能、</w:t>
            </w:r>
          </w:p>
          <w:p w14:paraId="066565E6" w14:textId="77777777" w:rsidR="00A85093" w:rsidRDefault="00A85093" w:rsidP="00185808">
            <w:pPr>
              <w:widowControl/>
              <w:spacing w:before="260" w:after="260"/>
              <w:jc w:val="left"/>
              <w:rPr>
                <w:rFonts w:hint="eastAsia"/>
              </w:rPr>
            </w:pPr>
            <w:r>
              <w:rPr>
                <w:rFonts w:hint="eastAsia"/>
              </w:rPr>
              <w:t>取物/送物功能</w:t>
            </w:r>
          </w:p>
        </w:tc>
      </w:tr>
      <w:tr w:rsidR="00A85093" w14:paraId="04F48464"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2D572D" w14:textId="77777777" w:rsidR="00A85093" w:rsidRDefault="00A85093" w:rsidP="00185808">
            <w:pPr>
              <w:widowControl/>
              <w:spacing w:before="260" w:after="260"/>
              <w:jc w:val="left"/>
              <w:rPr>
                <w:rFonts w:hint="eastAsia"/>
              </w:rPr>
            </w:pPr>
            <w:r>
              <w:rPr>
                <w:rFonts w:hint="eastAsia"/>
              </w:rPr>
              <w:t>2.5机器人适应新环境</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761ECE" w14:textId="77777777" w:rsidR="00A85093" w:rsidRPr="0033083B" w:rsidRDefault="00A85093" w:rsidP="00185808">
            <w:pPr>
              <w:widowControl/>
              <w:spacing w:before="260" w:after="260"/>
              <w:jc w:val="left"/>
              <w:rPr>
                <w:rFonts w:hint="eastAsia"/>
              </w:rPr>
            </w:pPr>
            <w:r w:rsidRPr="004E2341">
              <w:rPr>
                <w:rFonts w:hint="eastAsia"/>
              </w:rPr>
              <w:t>酒店公共空间翻新或装修，格局变化，机器人应适应变化</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88AD4A" w14:textId="77777777" w:rsidR="00A85093" w:rsidRDefault="00A85093" w:rsidP="00185808">
            <w:pPr>
              <w:widowControl/>
              <w:spacing w:before="260" w:after="260"/>
              <w:jc w:val="left"/>
            </w:pPr>
            <w:r>
              <w:rPr>
                <w:rFonts w:hint="eastAsia"/>
              </w:rPr>
              <w:t>控制功能、</w:t>
            </w:r>
          </w:p>
          <w:p w14:paraId="156CAB4E" w14:textId="77777777" w:rsidR="00A85093" w:rsidRDefault="00A85093" w:rsidP="00185808">
            <w:pPr>
              <w:widowControl/>
              <w:spacing w:before="260" w:after="260"/>
              <w:jc w:val="left"/>
              <w:rPr>
                <w:rFonts w:hint="eastAsia"/>
              </w:rPr>
            </w:pPr>
            <w:r>
              <w:rPr>
                <w:rFonts w:hint="eastAsia"/>
              </w:rPr>
              <w:t>建图功能</w:t>
            </w:r>
          </w:p>
        </w:tc>
      </w:tr>
    </w:tbl>
    <w:p w14:paraId="6975851E" w14:textId="77777777" w:rsidR="00A85093" w:rsidRPr="00A85093" w:rsidRDefault="00A85093">
      <w:pPr>
        <w:pStyle w:val="ab"/>
        <w:rPr>
          <w:rFonts w:hint="eastAsia"/>
        </w:rPr>
      </w:pPr>
    </w:p>
    <w:p w14:paraId="54A081D7" w14:textId="2E5F2F72" w:rsidR="00666C23" w:rsidRDefault="003E16B9">
      <w:pPr>
        <w:pStyle w:val="ab"/>
      </w:pPr>
      <w:r>
        <w:tab/>
      </w:r>
      <w:r>
        <w:tab/>
      </w:r>
      <w:r>
        <w:tab/>
      </w:r>
      <w:r>
        <w:tab/>
      </w:r>
      <w:r>
        <w:rPr>
          <w:b/>
        </w:rPr>
        <w:t>表8.1-</w:t>
      </w:r>
      <w:r w:rsidR="00A85093">
        <w:rPr>
          <w:rFonts w:hint="eastAsia"/>
          <w:b/>
        </w:rPr>
        <w:t>2</w:t>
      </w:r>
      <w:r>
        <w:rPr>
          <w:b/>
        </w:rPr>
        <w:t xml:space="preserve"> SRS功能需求与SDD模块对应表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34"/>
        <w:gridCol w:w="3538"/>
        <w:gridCol w:w="3069"/>
      </w:tblGrid>
      <w:tr w:rsidR="00666C23" w14:paraId="3F2D40F2" w14:textId="77777777">
        <w:trPr>
          <w:trHeight w:val="27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A20A85" w14:textId="77777777" w:rsidR="00666C23" w:rsidRPr="009863AA" w:rsidRDefault="003E16B9">
            <w:pPr>
              <w:widowControl/>
              <w:spacing w:before="260" w:after="260"/>
              <w:jc w:val="left"/>
              <w:rPr>
                <w:szCs w:val="22"/>
              </w:rPr>
            </w:pPr>
            <w:r w:rsidRPr="009863AA">
              <w:rPr>
                <w:szCs w:val="22"/>
              </w:rPr>
              <w:t>SRS功能需求</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7A5BFE" w14:textId="77777777" w:rsidR="00666C23" w:rsidRPr="009863AA" w:rsidRDefault="003E16B9">
            <w:pPr>
              <w:widowControl/>
              <w:spacing w:before="260" w:after="260"/>
              <w:jc w:val="left"/>
              <w:rPr>
                <w:szCs w:val="22"/>
              </w:rPr>
            </w:pPr>
            <w:r w:rsidRPr="009863AA">
              <w:rPr>
                <w:szCs w:val="22"/>
              </w:rPr>
              <w:t>功能描述</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280AA5" w14:textId="77777777" w:rsidR="00666C23" w:rsidRPr="009863AA" w:rsidRDefault="003E16B9">
            <w:pPr>
              <w:widowControl/>
              <w:spacing w:before="260" w:after="260"/>
              <w:jc w:val="left"/>
              <w:rPr>
                <w:szCs w:val="22"/>
              </w:rPr>
            </w:pPr>
            <w:r w:rsidRPr="009863AA">
              <w:rPr>
                <w:szCs w:val="22"/>
              </w:rPr>
              <w:t>SDD对应模块</w:t>
            </w:r>
          </w:p>
        </w:tc>
      </w:tr>
      <w:tr w:rsidR="00666C23" w14:paraId="072A9039" w14:textId="77777777">
        <w:trPr>
          <w:trHeight w:val="183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21580F" w14:textId="77777777" w:rsidR="00666C23" w:rsidRPr="009863AA" w:rsidRDefault="003E16B9">
            <w:pPr>
              <w:widowControl/>
              <w:spacing w:before="260" w:after="260"/>
              <w:jc w:val="left"/>
              <w:rPr>
                <w:szCs w:val="22"/>
              </w:rPr>
            </w:pPr>
            <w:r w:rsidRPr="009863AA">
              <w:rPr>
                <w:szCs w:val="22"/>
              </w:rPr>
              <w:t>控制功能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3C109E" w14:textId="77777777" w:rsidR="00666C23" w:rsidRPr="009863AA" w:rsidRDefault="003E16B9">
            <w:pPr>
              <w:widowControl/>
              <w:spacing w:before="260" w:after="260"/>
              <w:jc w:val="left"/>
              <w:rPr>
                <w:szCs w:val="22"/>
              </w:rPr>
            </w:pPr>
            <w:r w:rsidRPr="009863AA">
              <w:rPr>
                <w:szCs w:val="22"/>
              </w:rPr>
              <w:t>用户可以通过键盘和语音两种方式对机器人下达命令。使用键盘操控时，系统会自动启动键盘控制节点，之后用户可以通过键盘控制机器人的移动。使用语音操控</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5636B9" w14:textId="77777777" w:rsidR="00666C23" w:rsidRPr="009863AA" w:rsidRDefault="003E16B9">
            <w:pPr>
              <w:widowControl/>
              <w:spacing w:before="260" w:after="260"/>
              <w:jc w:val="left"/>
              <w:rPr>
                <w:szCs w:val="22"/>
              </w:rPr>
            </w:pPr>
            <w:r w:rsidRPr="009863AA">
              <w:rPr>
                <w:szCs w:val="22"/>
              </w:rPr>
              <w:t>6.1 底盘控制模块</w:t>
            </w:r>
          </w:p>
          <w:p w14:paraId="1D7E08F6" w14:textId="77777777" w:rsidR="00666C23" w:rsidRPr="009863AA" w:rsidRDefault="003E16B9">
            <w:pPr>
              <w:widowControl/>
              <w:spacing w:before="260" w:after="260"/>
              <w:jc w:val="left"/>
              <w:rPr>
                <w:szCs w:val="22"/>
              </w:rPr>
            </w:pPr>
            <w:r w:rsidRPr="009863AA">
              <w:rPr>
                <w:szCs w:val="22"/>
              </w:rPr>
              <w:t>6.8 语音识别模块</w:t>
            </w:r>
          </w:p>
        </w:tc>
      </w:tr>
      <w:tr w:rsidR="00666C23" w14:paraId="0AD73EE1" w14:textId="77777777">
        <w:trPr>
          <w:trHeight w:val="1575"/>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EB9FCB" w14:textId="77777777" w:rsidR="00666C23" w:rsidRPr="009863AA" w:rsidRDefault="003E16B9">
            <w:pPr>
              <w:widowControl/>
              <w:spacing w:before="260" w:after="260"/>
              <w:jc w:val="left"/>
              <w:rPr>
                <w:szCs w:val="22"/>
              </w:rPr>
            </w:pPr>
            <w:r w:rsidRPr="009863AA">
              <w:rPr>
                <w:szCs w:val="22"/>
              </w:rPr>
              <w:t>建图功能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5DF45B" w14:textId="77777777" w:rsidR="00666C23" w:rsidRPr="009863AA" w:rsidRDefault="003E16B9">
            <w:pPr>
              <w:widowControl/>
              <w:spacing w:before="260" w:after="260"/>
              <w:jc w:val="left"/>
              <w:rPr>
                <w:szCs w:val="22"/>
              </w:rPr>
            </w:pPr>
            <w:r w:rsidRPr="009863AA">
              <w:rPr>
                <w:szCs w:val="22"/>
              </w:rPr>
              <w:t>机器人既可由用户操控手动建图，也可由本身实现自动建图。启动建图后机器人会启动可视化节点，依据SLAM算法建图并储存行程信息。</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741714" w14:textId="77777777" w:rsidR="00666C23" w:rsidRPr="009863AA" w:rsidRDefault="003E16B9">
            <w:pPr>
              <w:widowControl/>
              <w:spacing w:before="260" w:after="260"/>
              <w:jc w:val="left"/>
              <w:rPr>
                <w:szCs w:val="22"/>
              </w:rPr>
            </w:pPr>
            <w:r w:rsidRPr="009863AA">
              <w:rPr>
                <w:szCs w:val="22"/>
              </w:rPr>
              <w:t>6.2 建图模块</w:t>
            </w:r>
          </w:p>
          <w:p w14:paraId="6BA65A2A" w14:textId="77777777" w:rsidR="00666C23" w:rsidRPr="009863AA" w:rsidRDefault="003E16B9">
            <w:pPr>
              <w:widowControl/>
              <w:spacing w:before="260" w:after="260"/>
              <w:jc w:val="left"/>
              <w:rPr>
                <w:szCs w:val="22"/>
              </w:rPr>
            </w:pPr>
            <w:r w:rsidRPr="009863AA">
              <w:rPr>
                <w:szCs w:val="22"/>
              </w:rPr>
              <w:t>6.5 激光雷达数据模块</w:t>
            </w:r>
          </w:p>
          <w:p w14:paraId="67DDFFC8" w14:textId="77777777" w:rsidR="00666C23" w:rsidRPr="009863AA" w:rsidRDefault="003E16B9">
            <w:pPr>
              <w:widowControl/>
              <w:spacing w:before="260" w:after="260"/>
              <w:jc w:val="left"/>
              <w:rPr>
                <w:szCs w:val="22"/>
              </w:rPr>
            </w:pPr>
            <w:r w:rsidRPr="009863AA">
              <w:rPr>
                <w:szCs w:val="22"/>
              </w:rPr>
              <w:t>6.6 Kinect相机数据模块</w:t>
            </w:r>
          </w:p>
          <w:p w14:paraId="4AAA85AE" w14:textId="77777777" w:rsidR="00666C23" w:rsidRPr="009863AA" w:rsidRDefault="00666C23">
            <w:pPr>
              <w:widowControl/>
              <w:spacing w:before="260" w:after="260"/>
              <w:jc w:val="left"/>
              <w:rPr>
                <w:szCs w:val="22"/>
              </w:rPr>
            </w:pPr>
          </w:p>
        </w:tc>
      </w:tr>
      <w:tr w:rsidR="00666C23" w14:paraId="7FE7E936" w14:textId="77777777">
        <w:trPr>
          <w:trHeight w:val="150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3E8F8" w14:textId="77777777" w:rsidR="00666C23" w:rsidRPr="009863AA" w:rsidRDefault="003E16B9">
            <w:pPr>
              <w:widowControl/>
              <w:spacing w:before="260" w:after="260"/>
              <w:jc w:val="left"/>
              <w:rPr>
                <w:szCs w:val="22"/>
              </w:rPr>
            </w:pPr>
            <w:r w:rsidRPr="009863AA">
              <w:rPr>
                <w:szCs w:val="22"/>
              </w:rPr>
              <w:lastRenderedPageBreak/>
              <w:t>巡航功能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5D6AE2" w14:textId="77777777" w:rsidR="00666C23" w:rsidRPr="009863AA" w:rsidRDefault="003E16B9">
            <w:pPr>
              <w:widowControl/>
              <w:spacing w:before="260" w:after="260"/>
              <w:jc w:val="left"/>
              <w:rPr>
                <w:szCs w:val="22"/>
              </w:rPr>
            </w:pPr>
            <w:r w:rsidRPr="009863AA">
              <w:rPr>
                <w:szCs w:val="22"/>
              </w:rPr>
              <w:t>机器人可按照固定路线进行巡航，同时在路上可启动可视化节点以实现避障的功能。</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DA0C16" w14:textId="77777777" w:rsidR="00666C23" w:rsidRPr="009863AA" w:rsidRDefault="003E16B9">
            <w:pPr>
              <w:widowControl/>
              <w:spacing w:before="260" w:after="260"/>
              <w:jc w:val="left"/>
              <w:rPr>
                <w:szCs w:val="22"/>
              </w:rPr>
            </w:pPr>
            <w:r w:rsidRPr="009863AA">
              <w:rPr>
                <w:szCs w:val="22"/>
              </w:rPr>
              <w:t>6.3 导航与避障模块</w:t>
            </w:r>
          </w:p>
          <w:p w14:paraId="5D0E735E" w14:textId="77777777" w:rsidR="00666C23" w:rsidRPr="009863AA" w:rsidRDefault="003E16B9">
            <w:pPr>
              <w:widowControl/>
              <w:spacing w:before="260" w:after="260"/>
              <w:jc w:val="left"/>
              <w:rPr>
                <w:szCs w:val="22"/>
              </w:rPr>
            </w:pPr>
            <w:r w:rsidRPr="009863AA">
              <w:rPr>
                <w:szCs w:val="22"/>
              </w:rPr>
              <w:t>6.6 Kinect相机数据模块</w:t>
            </w:r>
          </w:p>
          <w:p w14:paraId="0E6CD304" w14:textId="77777777" w:rsidR="00666C23" w:rsidRPr="009863AA" w:rsidRDefault="00666C23">
            <w:pPr>
              <w:widowControl/>
              <w:spacing w:before="260" w:after="260"/>
              <w:jc w:val="left"/>
              <w:rPr>
                <w:szCs w:val="22"/>
              </w:rPr>
            </w:pPr>
          </w:p>
        </w:tc>
      </w:tr>
      <w:tr w:rsidR="00666C23" w14:paraId="5C10A313" w14:textId="77777777">
        <w:trPr>
          <w:trHeight w:val="132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EAB59F" w14:textId="77777777" w:rsidR="00666C23" w:rsidRPr="009863AA" w:rsidRDefault="003E16B9">
            <w:pPr>
              <w:widowControl/>
              <w:spacing w:before="260" w:after="260"/>
              <w:jc w:val="left"/>
              <w:rPr>
                <w:szCs w:val="22"/>
              </w:rPr>
            </w:pPr>
            <w:r w:rsidRPr="009863AA">
              <w:rPr>
                <w:szCs w:val="22"/>
              </w:rPr>
              <w:t>送物/取物功能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46A274" w14:textId="77777777" w:rsidR="00666C23" w:rsidRPr="009863AA" w:rsidRDefault="003E16B9">
            <w:pPr>
              <w:widowControl/>
              <w:spacing w:before="260" w:after="260"/>
              <w:jc w:val="left"/>
              <w:rPr>
                <w:szCs w:val="22"/>
              </w:rPr>
            </w:pPr>
            <w:r w:rsidRPr="009863AA">
              <w:rPr>
                <w:szCs w:val="22"/>
              </w:rPr>
              <w:t>机器人可通过移动机械臂的方式取走或传递其开启可视化节点后观察到的物体。</w:t>
            </w:r>
          </w:p>
          <w:p w14:paraId="69D30232" w14:textId="77777777" w:rsidR="00666C23" w:rsidRPr="009863AA" w:rsidRDefault="00666C23">
            <w:pPr>
              <w:widowControl/>
              <w:spacing w:before="260" w:after="260"/>
              <w:jc w:val="left"/>
              <w:rPr>
                <w:szCs w:val="22"/>
              </w:rPr>
            </w:pP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0831FF" w14:textId="77777777" w:rsidR="00666C23" w:rsidRPr="009863AA" w:rsidRDefault="003E16B9">
            <w:pPr>
              <w:widowControl/>
              <w:spacing w:before="260" w:after="260"/>
              <w:jc w:val="left"/>
              <w:rPr>
                <w:szCs w:val="22"/>
              </w:rPr>
            </w:pPr>
            <w:r w:rsidRPr="009863AA">
              <w:rPr>
                <w:szCs w:val="22"/>
              </w:rPr>
              <w:t>6.3 导航与避障模块</w:t>
            </w:r>
          </w:p>
          <w:p w14:paraId="5872EAD0" w14:textId="77777777" w:rsidR="00666C23" w:rsidRPr="009863AA" w:rsidRDefault="003E16B9">
            <w:pPr>
              <w:widowControl/>
              <w:spacing w:before="260" w:after="260"/>
              <w:jc w:val="left"/>
              <w:rPr>
                <w:szCs w:val="22"/>
              </w:rPr>
            </w:pPr>
            <w:r w:rsidRPr="009863AA">
              <w:rPr>
                <w:szCs w:val="22"/>
              </w:rPr>
              <w:t>6.4 机械臂模块</w:t>
            </w:r>
          </w:p>
          <w:p w14:paraId="4BA70BF9" w14:textId="77777777" w:rsidR="00666C23" w:rsidRPr="009863AA" w:rsidRDefault="003E16B9">
            <w:pPr>
              <w:widowControl/>
              <w:spacing w:before="260" w:after="260"/>
              <w:jc w:val="left"/>
              <w:rPr>
                <w:szCs w:val="22"/>
              </w:rPr>
            </w:pPr>
            <w:r w:rsidRPr="009863AA">
              <w:rPr>
                <w:szCs w:val="22"/>
              </w:rPr>
              <w:t>6.6 Kinect相机数据模块</w:t>
            </w:r>
          </w:p>
          <w:p w14:paraId="62832433" w14:textId="77777777" w:rsidR="00666C23" w:rsidRPr="009863AA" w:rsidRDefault="003E16B9">
            <w:pPr>
              <w:widowControl/>
              <w:spacing w:before="260" w:after="260"/>
              <w:jc w:val="left"/>
              <w:rPr>
                <w:szCs w:val="22"/>
              </w:rPr>
            </w:pPr>
            <w:r w:rsidRPr="009863AA">
              <w:rPr>
                <w:szCs w:val="22"/>
              </w:rPr>
              <w:t>6.7 视觉识别模块</w:t>
            </w:r>
          </w:p>
        </w:tc>
      </w:tr>
    </w:tbl>
    <w:p w14:paraId="054CF4FC" w14:textId="77777777" w:rsidR="00666C23" w:rsidRDefault="00666C23"/>
    <w:p w14:paraId="745F1C4B" w14:textId="77777777" w:rsidR="00666C23" w:rsidRDefault="003E16B9">
      <w:pPr>
        <w:pStyle w:val="20"/>
        <w:spacing w:before="720"/>
      </w:pPr>
      <w:r>
        <w:t>8.2 非功能需求说明</w:t>
      </w:r>
    </w:p>
    <w:p w14:paraId="7FCD64A6" w14:textId="77777777" w:rsidR="00666C23" w:rsidRDefault="003E16B9">
      <w:pPr>
        <w:pStyle w:val="31"/>
      </w:pPr>
      <w:r>
        <w:t>8.2.1 运行性能</w:t>
      </w:r>
    </w:p>
    <w:p w14:paraId="059B3ACE" w14:textId="77777777" w:rsidR="00666C23" w:rsidRDefault="003E16B9">
      <w:pPr>
        <w:pStyle w:val="ab"/>
      </w:pPr>
      <w:r>
        <w:t>· SLAM算法构建地图的速度不低于10分钟/100平方米。</w:t>
      </w:r>
    </w:p>
    <w:p w14:paraId="2F2BA61C" w14:textId="77777777" w:rsidR="00666C23" w:rsidRDefault="003E16B9">
      <w:pPr>
        <w:pStyle w:val="ab"/>
      </w:pPr>
      <w:r>
        <w:t>· 机器人导航过程中的运行速度可设定等级，最高速度不超过4米/秒。</w:t>
      </w:r>
    </w:p>
    <w:p w14:paraId="38905FA2" w14:textId="77777777" w:rsidR="00666C23" w:rsidRDefault="003E16B9">
      <w:pPr>
        <w:pStyle w:val="ab"/>
      </w:pPr>
      <w:r>
        <w:t>· 命令发布到响应的时间不超过1秒</w:t>
      </w:r>
    </w:p>
    <w:p w14:paraId="15B18D11" w14:textId="77777777" w:rsidR="00666C23" w:rsidRDefault="003E16B9">
      <w:pPr>
        <w:pStyle w:val="ab"/>
      </w:pPr>
      <w:r>
        <w:t>· 目的地设定到规划路径完成时间不超过1秒</w:t>
      </w:r>
    </w:p>
    <w:p w14:paraId="577D7607" w14:textId="77777777" w:rsidR="00666C23" w:rsidRDefault="00666C23">
      <w:pPr>
        <w:pStyle w:val="31"/>
        <w:spacing w:before="720"/>
      </w:pPr>
    </w:p>
    <w:p w14:paraId="0325D4DF" w14:textId="77777777" w:rsidR="00666C23" w:rsidRDefault="003E16B9">
      <w:pPr>
        <w:pStyle w:val="31"/>
      </w:pPr>
      <w:r>
        <w:lastRenderedPageBreak/>
        <w:t>8.2.2 可扩展性</w:t>
      </w:r>
    </w:p>
    <w:p w14:paraId="5D6418D2" w14:textId="77777777" w:rsidR="00666C23" w:rsidRDefault="003E16B9">
      <w:pPr>
        <w:pStyle w:val="ab"/>
      </w:pPr>
      <w:r>
        <w:t>· 用户需求可能会发生变化，这时候机器人软件开发系统应满足易于通过添加新接口或类实现新功能的需求</w:t>
      </w:r>
    </w:p>
    <w:p w14:paraId="641917C4" w14:textId="77777777" w:rsidR="00666C23" w:rsidRDefault="00666C23">
      <w:pPr>
        <w:pStyle w:val="ab"/>
      </w:pPr>
    </w:p>
    <w:p w14:paraId="31B1A521" w14:textId="77777777" w:rsidR="00666C23" w:rsidRDefault="00666C23">
      <w:pPr>
        <w:pStyle w:val="31"/>
        <w:spacing w:before="720"/>
      </w:pPr>
    </w:p>
    <w:p w14:paraId="07189E2F" w14:textId="77777777" w:rsidR="00666C23" w:rsidRDefault="003E16B9">
      <w:pPr>
        <w:pStyle w:val="31"/>
      </w:pPr>
      <w:r>
        <w:t>8.2.3 稳定性</w:t>
      </w:r>
    </w:p>
    <w:p w14:paraId="56793795" w14:textId="77777777" w:rsidR="00666C23" w:rsidRDefault="003E16B9">
      <w:pPr>
        <w:pStyle w:val="ab"/>
      </w:pPr>
      <w:r>
        <w:t>· 系统鲁棒性较强，用户界面应对各种异常输入不会向外部抛出异常</w:t>
      </w:r>
    </w:p>
    <w:p w14:paraId="0356260D" w14:textId="77777777" w:rsidR="00666C23" w:rsidRDefault="00666C23">
      <w:pPr>
        <w:pStyle w:val="ab"/>
      </w:pPr>
    </w:p>
    <w:p w14:paraId="1AFE68D0" w14:textId="77777777" w:rsidR="00666C23" w:rsidRDefault="00666C23">
      <w:pPr>
        <w:pStyle w:val="ab"/>
      </w:pPr>
    </w:p>
    <w:p w14:paraId="2D07ADDC" w14:textId="77777777" w:rsidR="00666C23" w:rsidRDefault="003E16B9">
      <w:pPr>
        <w:pStyle w:val="31"/>
        <w:spacing w:before="720"/>
      </w:pPr>
      <w:r>
        <w:t>8.2.4 安全性</w:t>
      </w:r>
    </w:p>
    <w:p w14:paraId="1AA5908A" w14:textId="77777777" w:rsidR="00666C23" w:rsidRDefault="003E16B9">
      <w:pPr>
        <w:pStyle w:val="ab"/>
      </w:pPr>
      <w:r>
        <w:t>· 区分用户权限，分为普通用户和root管理者两种操作者。二者对于数据的访问权限和对机器人的操作权限不同，避免出现系统被恶意攻击破坏的情况出现。</w:t>
      </w:r>
    </w:p>
    <w:p w14:paraId="5CA6B9C6" w14:textId="77777777" w:rsidR="00666C23" w:rsidRDefault="00666C23">
      <w:pPr>
        <w:pStyle w:val="ab"/>
      </w:pPr>
    </w:p>
    <w:sectPr w:rsidR="00666C23">
      <w:pgSz w:w="11906" w:h="16838"/>
      <w:pgMar w:top="1440" w:right="1800" w:bottom="1440" w:left="1800" w:header="0" w:footer="0" w:gutter="0"/>
      <w:cols w:space="720"/>
      <w:formProt w:val="0"/>
      <w:docGrid w:type="lines" w:linePitch="312"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CF6AE" w14:textId="77777777" w:rsidR="00EB3542" w:rsidRDefault="00EB3542" w:rsidP="00A85093">
      <w:r>
        <w:separator/>
      </w:r>
    </w:p>
  </w:endnote>
  <w:endnote w:type="continuationSeparator" w:id="0">
    <w:p w14:paraId="4373025C" w14:textId="77777777" w:rsidR="00EB3542" w:rsidRDefault="00EB3542" w:rsidP="00A85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iberation Sans">
    <w:altName w:val="Arial"/>
    <w:charset w:val="01"/>
    <w:family w:val="roman"/>
    <w:pitch w:val="default"/>
  </w:font>
  <w:font w:name="Noto Sans CJK SC Regular">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0D07D" w14:textId="77777777" w:rsidR="00EB3542" w:rsidRDefault="00EB3542" w:rsidP="00A85093">
      <w:r>
        <w:separator/>
      </w:r>
    </w:p>
  </w:footnote>
  <w:footnote w:type="continuationSeparator" w:id="0">
    <w:p w14:paraId="7D4F6F2F" w14:textId="77777777" w:rsidR="00EB3542" w:rsidRDefault="00EB3542" w:rsidP="00A85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15:restartNumberingAfterBreak="0">
    <w:nsid w:val="0053208E"/>
    <w:multiLevelType w:val="multilevel"/>
    <w:tmpl w:val="E6284EE6"/>
    <w:lvl w:ilvl="0">
      <w:start w:val="1"/>
      <w:numFmt w:val="decimal"/>
      <w:lvlText w:val="%1."/>
      <w:lvlJc w:val="left"/>
      <w:pPr>
        <w:ind w:left="420" w:hanging="420"/>
      </w:pPr>
    </w:lvl>
    <w:lvl w:ilvl="1">
      <w:start w:val="1"/>
      <w:numFmt w:val="decimal"/>
      <w:pStyle w:val="2"/>
      <w:lvlText w:val="%1.%2."/>
      <w:lvlJc w:val="left"/>
      <w:pPr>
        <w:ind w:left="840" w:hanging="420"/>
      </w:pPr>
    </w:lvl>
    <w:lvl w:ilvl="2">
      <w:start w:val="1"/>
      <w:numFmt w:val="decimal"/>
      <w:pStyle w:val="1"/>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6C23"/>
    <w:rsid w:val="00086627"/>
    <w:rsid w:val="00245F48"/>
    <w:rsid w:val="003E16B9"/>
    <w:rsid w:val="004E73E0"/>
    <w:rsid w:val="005D3E88"/>
    <w:rsid w:val="00616B2E"/>
    <w:rsid w:val="00666C23"/>
    <w:rsid w:val="007377F3"/>
    <w:rsid w:val="007604B6"/>
    <w:rsid w:val="008972D2"/>
    <w:rsid w:val="009863AA"/>
    <w:rsid w:val="00A12B4B"/>
    <w:rsid w:val="00A44D5B"/>
    <w:rsid w:val="00A85093"/>
    <w:rsid w:val="00B87FD8"/>
    <w:rsid w:val="00BB5118"/>
    <w:rsid w:val="00D06E2A"/>
    <w:rsid w:val="00EB3542"/>
    <w:rsid w:val="00F077A8"/>
    <w:rsid w:val="00FC4C4A"/>
    <w:rsid w:val="63A07650"/>
    <w:rsid w:val="70BD2F8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C40F4"/>
  <w15:docId w15:val="{6C8B9494-5C0D-4D2B-9559-A3EEC65E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微软雅黑" w:eastAsia="微软雅黑" w:hAnsi="微软雅黑" w:cs="微软雅黑"/>
      <w:color w:val="00000A"/>
      <w:sz w:val="22"/>
    </w:rPr>
  </w:style>
  <w:style w:type="paragraph" w:styleId="1">
    <w:name w:val="heading 1"/>
    <w:basedOn w:val="2"/>
    <w:next w:val="a"/>
    <w:link w:val="10"/>
    <w:qFormat/>
    <w:rsid w:val="007604B6"/>
    <w:pPr>
      <w:numPr>
        <w:ilvl w:val="2"/>
      </w:numPr>
      <w:outlineLvl w:val="0"/>
    </w:pPr>
  </w:style>
  <w:style w:type="paragraph" w:styleId="2">
    <w:name w:val="heading 2"/>
    <w:basedOn w:val="20"/>
    <w:next w:val="a"/>
    <w:link w:val="21"/>
    <w:unhideWhenUsed/>
    <w:qFormat/>
    <w:rsid w:val="007604B6"/>
    <w:pPr>
      <w:numPr>
        <w:ilvl w:val="1"/>
        <w:numId w:val="1"/>
      </w:numPr>
      <w:spacing w:before="720"/>
    </w:pPr>
  </w:style>
  <w:style w:type="paragraph" w:styleId="3">
    <w:name w:val="heading 3"/>
    <w:basedOn w:val="2"/>
    <w:next w:val="a"/>
    <w:link w:val="30"/>
    <w:unhideWhenUsed/>
    <w:qFormat/>
    <w:rsid w:val="007604B6"/>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 w:val="24"/>
      <w:szCs w:val="24"/>
    </w:rPr>
  </w:style>
  <w:style w:type="paragraph" w:styleId="a4">
    <w:name w:val="Body Text"/>
    <w:basedOn w:val="a"/>
    <w:pPr>
      <w:spacing w:after="140" w:line="288" w:lineRule="auto"/>
    </w:p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qFormat/>
    <w:pPr>
      <w:pBdr>
        <w:bottom w:val="single" w:sz="6" w:space="1" w:color="00000A"/>
      </w:pBdr>
      <w:tabs>
        <w:tab w:val="center" w:pos="4153"/>
        <w:tab w:val="right" w:pos="8306"/>
      </w:tabs>
      <w:snapToGrid w:val="0"/>
      <w:jc w:val="center"/>
    </w:pPr>
    <w:rPr>
      <w:sz w:val="18"/>
      <w:szCs w:val="18"/>
    </w:rPr>
  </w:style>
  <w:style w:type="paragraph" w:styleId="a7">
    <w:name w:val="List"/>
    <w:basedOn w:val="a4"/>
  </w:style>
  <w:style w:type="character" w:customStyle="1" w:styleId="a8">
    <w:name w:val="页眉 字符"/>
    <w:basedOn w:val="a0"/>
    <w:qFormat/>
    <w:rPr>
      <w:sz w:val="18"/>
      <w:szCs w:val="18"/>
    </w:rPr>
  </w:style>
  <w:style w:type="character" w:customStyle="1" w:styleId="a9">
    <w:name w:val="页脚 字符"/>
    <w:basedOn w:val="a0"/>
    <w:qFormat/>
    <w:rPr>
      <w:sz w:val="18"/>
      <w:szCs w:val="18"/>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paragraph" w:customStyle="1" w:styleId="11">
    <w:name w:val="标题1"/>
    <w:basedOn w:val="a"/>
    <w:next w:val="a4"/>
    <w:qFormat/>
    <w:pPr>
      <w:keepNext/>
      <w:spacing w:before="240" w:after="120"/>
    </w:pPr>
    <w:rPr>
      <w:rFonts w:ascii="Liberation Sans" w:eastAsia="Noto Sans CJK SC Regular" w:hAnsi="Liberation Sans" w:cs="Noto Sans CJK SC Regular"/>
      <w:sz w:val="28"/>
      <w:szCs w:val="28"/>
    </w:rPr>
  </w:style>
  <w:style w:type="paragraph" w:customStyle="1" w:styleId="aa">
    <w:name w:val="索引"/>
    <w:basedOn w:val="a"/>
    <w:qFormat/>
    <w:pPr>
      <w:suppressLineNumbers/>
    </w:pPr>
  </w:style>
  <w:style w:type="paragraph" w:customStyle="1" w:styleId="ab">
    <w:name w:val="石墨文档正文"/>
    <w:qFormat/>
    <w:rPr>
      <w:rFonts w:ascii="微软雅黑" w:eastAsia="微软雅黑" w:hAnsi="微软雅黑" w:cs="微软雅黑"/>
      <w:color w:val="00000A"/>
      <w:sz w:val="22"/>
      <w:szCs w:val="22"/>
    </w:rPr>
  </w:style>
  <w:style w:type="paragraph" w:customStyle="1" w:styleId="ac">
    <w:name w:val="石墨文档标题"/>
    <w:uiPriority w:val="9"/>
    <w:unhideWhenUsed/>
    <w:qFormat/>
    <w:pPr>
      <w:spacing w:before="260" w:after="260"/>
      <w:outlineLvl w:val="0"/>
    </w:pPr>
    <w:rPr>
      <w:rFonts w:ascii="微软雅黑" w:eastAsia="微软雅黑" w:hAnsi="微软雅黑" w:cs="微软雅黑"/>
      <w:b/>
      <w:bCs/>
      <w:color w:val="00000A"/>
      <w:sz w:val="40"/>
      <w:szCs w:val="40"/>
    </w:rPr>
  </w:style>
  <w:style w:type="paragraph" w:customStyle="1" w:styleId="ad">
    <w:name w:val="石墨文档副标题"/>
    <w:qFormat/>
    <w:pPr>
      <w:spacing w:before="260" w:after="260"/>
    </w:pPr>
    <w:rPr>
      <w:rFonts w:ascii="微软雅黑" w:eastAsia="微软雅黑" w:hAnsi="微软雅黑" w:cs="微软雅黑"/>
      <w:color w:val="888888"/>
      <w:sz w:val="36"/>
      <w:szCs w:val="36"/>
    </w:rPr>
  </w:style>
  <w:style w:type="paragraph" w:customStyle="1" w:styleId="12">
    <w:name w:val="石墨文档标题 1"/>
    <w:uiPriority w:val="9"/>
    <w:unhideWhenUsed/>
    <w:qFormat/>
    <w:pPr>
      <w:spacing w:before="260" w:after="260"/>
      <w:outlineLvl w:val="0"/>
    </w:pPr>
    <w:rPr>
      <w:rFonts w:ascii="微软雅黑" w:eastAsia="微软雅黑" w:hAnsi="微软雅黑" w:cs="微软雅黑"/>
      <w:b/>
      <w:bCs/>
      <w:color w:val="00000A"/>
      <w:sz w:val="32"/>
      <w:szCs w:val="32"/>
    </w:rPr>
  </w:style>
  <w:style w:type="paragraph" w:customStyle="1" w:styleId="20">
    <w:name w:val="石墨文档标题 2"/>
    <w:uiPriority w:val="9"/>
    <w:unhideWhenUsed/>
    <w:qFormat/>
    <w:pPr>
      <w:spacing w:before="260" w:after="260"/>
      <w:outlineLvl w:val="1"/>
    </w:pPr>
    <w:rPr>
      <w:rFonts w:ascii="微软雅黑" w:eastAsia="微软雅黑" w:hAnsi="微软雅黑" w:cs="微软雅黑"/>
      <w:b/>
      <w:bCs/>
      <w:color w:val="00000A"/>
      <w:sz w:val="28"/>
      <w:szCs w:val="28"/>
    </w:rPr>
  </w:style>
  <w:style w:type="paragraph" w:customStyle="1" w:styleId="31">
    <w:name w:val="石墨文档标题 3"/>
    <w:uiPriority w:val="9"/>
    <w:unhideWhenUsed/>
    <w:qFormat/>
    <w:pPr>
      <w:spacing w:before="260" w:after="260"/>
      <w:outlineLvl w:val="2"/>
    </w:pPr>
    <w:rPr>
      <w:rFonts w:ascii="微软雅黑" w:eastAsia="微软雅黑" w:hAnsi="微软雅黑" w:cs="微软雅黑"/>
      <w:b/>
      <w:bCs/>
      <w:color w:val="00000A"/>
      <w:sz w:val="26"/>
      <w:szCs w:val="26"/>
    </w:rPr>
  </w:style>
  <w:style w:type="paragraph" w:customStyle="1" w:styleId="4">
    <w:name w:val="石墨文档标题 4"/>
    <w:uiPriority w:val="9"/>
    <w:unhideWhenUsed/>
    <w:qFormat/>
    <w:pPr>
      <w:spacing w:before="260" w:after="260"/>
      <w:outlineLvl w:val="3"/>
    </w:pPr>
    <w:rPr>
      <w:rFonts w:ascii="微软雅黑" w:eastAsia="微软雅黑" w:hAnsi="微软雅黑" w:cs="微软雅黑"/>
      <w:b/>
      <w:bCs/>
      <w:color w:val="00000A"/>
      <w:sz w:val="24"/>
      <w:szCs w:val="24"/>
    </w:rPr>
  </w:style>
  <w:style w:type="paragraph" w:customStyle="1" w:styleId="ae">
    <w:name w:val="石墨文档引用"/>
    <w:qFormat/>
    <w:pPr>
      <w:pBdr>
        <w:left w:val="single" w:sz="30" w:space="10" w:color="F0F0F0"/>
      </w:pBdr>
    </w:pPr>
    <w:rPr>
      <w:rFonts w:ascii="微软雅黑" w:eastAsia="微软雅黑" w:hAnsi="微软雅黑" w:cs="微软雅黑"/>
      <w:color w:val="ADADAD"/>
      <w:sz w:val="22"/>
    </w:rPr>
  </w:style>
  <w:style w:type="character" w:customStyle="1" w:styleId="10">
    <w:name w:val="标题 1 字符"/>
    <w:basedOn w:val="a0"/>
    <w:link w:val="1"/>
    <w:rsid w:val="007604B6"/>
    <w:rPr>
      <w:rFonts w:ascii="微软雅黑" w:eastAsia="微软雅黑" w:hAnsi="微软雅黑" w:cs="微软雅黑"/>
      <w:b/>
      <w:bCs/>
      <w:color w:val="00000A"/>
      <w:sz w:val="24"/>
      <w:szCs w:val="24"/>
    </w:rPr>
  </w:style>
  <w:style w:type="character" w:customStyle="1" w:styleId="21">
    <w:name w:val="标题 2 字符"/>
    <w:basedOn w:val="a0"/>
    <w:link w:val="2"/>
    <w:rsid w:val="007604B6"/>
    <w:rPr>
      <w:rFonts w:ascii="微软雅黑" w:eastAsia="微软雅黑" w:hAnsi="微软雅黑" w:cs="微软雅黑"/>
      <w:b/>
      <w:bCs/>
      <w:color w:val="00000A"/>
      <w:sz w:val="28"/>
      <w:szCs w:val="28"/>
    </w:rPr>
  </w:style>
  <w:style w:type="paragraph" w:styleId="af">
    <w:name w:val="Title"/>
    <w:basedOn w:val="2"/>
    <w:next w:val="a"/>
    <w:link w:val="af0"/>
    <w:qFormat/>
    <w:rsid w:val="007604B6"/>
    <w:pPr>
      <w:numPr>
        <w:ilvl w:val="0"/>
        <w:numId w:val="0"/>
      </w:numPr>
      <w:ind w:left="1260" w:hanging="420"/>
    </w:pPr>
  </w:style>
  <w:style w:type="character" w:customStyle="1" w:styleId="af0">
    <w:name w:val="标题 字符"/>
    <w:basedOn w:val="a0"/>
    <w:link w:val="af"/>
    <w:rsid w:val="007604B6"/>
    <w:rPr>
      <w:rFonts w:ascii="微软雅黑" w:eastAsia="微软雅黑" w:hAnsi="微软雅黑" w:cs="微软雅黑"/>
      <w:b/>
      <w:bCs/>
      <w:color w:val="00000A"/>
      <w:sz w:val="28"/>
      <w:szCs w:val="28"/>
    </w:rPr>
  </w:style>
  <w:style w:type="character" w:customStyle="1" w:styleId="30">
    <w:name w:val="标题 3 字符"/>
    <w:basedOn w:val="a0"/>
    <w:link w:val="3"/>
    <w:rsid w:val="007604B6"/>
    <w:rPr>
      <w:rFonts w:ascii="微软雅黑" w:eastAsia="微软雅黑" w:hAnsi="微软雅黑" w:cs="微软雅黑"/>
      <w:b/>
      <w:bCs/>
      <w:color w:val="00000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49</Pages>
  <Words>2606</Words>
  <Characters>14859</Characters>
  <Application>Microsoft Office Word</Application>
  <DocSecurity>0</DocSecurity>
  <Lines>123</Lines>
  <Paragraphs>34</Paragraphs>
  <ScaleCrop>false</ScaleCrop>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Zhao Zijing</cp:lastModifiedBy>
  <cp:revision>45</cp:revision>
  <dcterms:created xsi:type="dcterms:W3CDTF">2020-04-23T21:03:00Z</dcterms:created>
  <dcterms:modified xsi:type="dcterms:W3CDTF">2020-06-15T08:59:00Z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2052-11.1.0.9662</vt:lpwstr>
  </property>
  <property fmtid="{D5CDD505-2E9C-101B-9397-08002B2CF9AE}" pid="4" name="LinksUpToDate">
    <vt:bool>false</vt:bool>
  </property>
  <property fmtid="{D5CDD505-2E9C-101B-9397-08002B2CF9AE}" pid="5" name="ScaleCrop">
    <vt:bool>false</vt:bool>
  </property>
</Properties>
</file>